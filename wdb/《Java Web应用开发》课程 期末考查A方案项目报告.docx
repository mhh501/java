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363B" w14:textId="77777777" w:rsidR="003A158F" w:rsidRDefault="00000000">
      <w:pPr>
        <w:spacing w:after="600"/>
        <w:jc w:val="center"/>
        <w:rPr>
          <w:lang w:eastAsia="zh-CN"/>
        </w:rPr>
      </w:pPr>
      <w:r>
        <w:rPr>
          <w:rFonts w:ascii="宋体" w:eastAsia="宋体" w:hAnsi="宋体"/>
          <w:b/>
          <w:color w:val="000080"/>
          <w:sz w:val="44"/>
          <w:lang w:eastAsia="zh-CN"/>
        </w:rPr>
        <w:t>《Java Web应用开发》期末考核项目文档</w:t>
      </w:r>
    </w:p>
    <w:p w14:paraId="337E18F3" w14:textId="415AD2FF" w:rsidR="003A158F" w:rsidRDefault="00000000">
      <w:pPr>
        <w:spacing w:line="480" w:lineRule="auto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br/>
      </w:r>
      <w:r>
        <w:rPr>
          <w:rFonts w:ascii="宋体" w:eastAsia="宋体" w:hAnsi="宋体"/>
          <w:b/>
          <w:bCs/>
          <w:sz w:val="32"/>
          <w:szCs w:val="32"/>
          <w:lang w:eastAsia="zh-CN"/>
        </w:rPr>
        <w:t>项目名称：网上衣橱Web应用</w:t>
      </w:r>
      <w:r>
        <w:rPr>
          <w:rFonts w:ascii="宋体" w:eastAsia="宋体" w:hAnsi="宋体"/>
          <w:sz w:val="28"/>
          <w:lang w:eastAsia="zh-CN"/>
        </w:rPr>
        <w:br/>
      </w:r>
      <w:r>
        <w:rPr>
          <w:rFonts w:ascii="宋体" w:eastAsia="宋体" w:hAnsi="宋体"/>
          <w:sz w:val="28"/>
          <w:lang w:eastAsia="zh-CN"/>
        </w:rPr>
        <w:br/>
        <w:t>学　　号：</w:t>
      </w:r>
      <w:r>
        <w:rPr>
          <w:rFonts w:ascii="宋体" w:eastAsia="宋体" w:hAnsi="宋体"/>
          <w:sz w:val="28"/>
          <w:u w:val="single"/>
          <w:lang w:eastAsia="zh-CN"/>
        </w:rPr>
        <w:t>_</w:t>
      </w:r>
      <w:r w:rsidR="00701423">
        <w:rPr>
          <w:rFonts w:ascii="宋体" w:eastAsia="宋体" w:hAnsi="宋体" w:hint="eastAsia"/>
          <w:sz w:val="28"/>
          <w:u w:val="single"/>
          <w:lang w:eastAsia="zh-CN"/>
        </w:rPr>
        <w:t>324223010307</w:t>
      </w:r>
      <w:r>
        <w:rPr>
          <w:rFonts w:ascii="宋体" w:eastAsia="宋体" w:hAnsi="宋体"/>
          <w:sz w:val="28"/>
          <w:u w:val="single"/>
          <w:lang w:eastAsia="zh-CN"/>
        </w:rPr>
        <w:t>__</w:t>
      </w:r>
      <w:r>
        <w:rPr>
          <w:rFonts w:ascii="宋体" w:eastAsia="宋体" w:hAnsi="宋体"/>
          <w:sz w:val="28"/>
          <w:lang w:eastAsia="zh-CN"/>
        </w:rPr>
        <w:br/>
        <w:t>姓　　名：</w:t>
      </w:r>
      <w:r>
        <w:rPr>
          <w:rFonts w:ascii="宋体" w:eastAsia="宋体" w:hAnsi="宋体"/>
          <w:sz w:val="28"/>
          <w:u w:val="single"/>
          <w:lang w:eastAsia="zh-CN"/>
        </w:rPr>
        <w:t>__</w:t>
      </w:r>
      <w:r w:rsidR="00701423">
        <w:rPr>
          <w:rFonts w:ascii="宋体" w:eastAsia="宋体" w:hAnsi="宋体" w:hint="eastAsia"/>
          <w:sz w:val="28"/>
          <w:u w:val="single"/>
          <w:lang w:eastAsia="zh-CN"/>
        </w:rPr>
        <w:t xml:space="preserve">   陈栩烽</w:t>
      </w:r>
      <w:r>
        <w:rPr>
          <w:rFonts w:ascii="宋体" w:eastAsia="宋体" w:hAnsi="宋体"/>
          <w:sz w:val="28"/>
          <w:u w:val="single"/>
          <w:lang w:eastAsia="zh-CN"/>
        </w:rPr>
        <w:t>____</w:t>
      </w:r>
      <w:r>
        <w:rPr>
          <w:rFonts w:ascii="宋体" w:eastAsia="宋体" w:hAnsi="宋体"/>
          <w:sz w:val="28"/>
          <w:lang w:eastAsia="zh-CN"/>
        </w:rPr>
        <w:br/>
        <w:t>班　　级：</w:t>
      </w:r>
      <w:r w:rsidR="00701423">
        <w:rPr>
          <w:rFonts w:ascii="宋体" w:eastAsia="宋体" w:hAnsi="宋体" w:hint="eastAsia"/>
          <w:sz w:val="28"/>
          <w:u w:val="single"/>
          <w:lang w:eastAsia="zh-CN"/>
        </w:rPr>
        <w:t>24x网络技术3班</w:t>
      </w:r>
      <w:r>
        <w:rPr>
          <w:rFonts w:ascii="宋体" w:eastAsia="宋体" w:hAnsi="宋体"/>
          <w:sz w:val="28"/>
          <w:lang w:eastAsia="zh-CN"/>
        </w:rPr>
        <w:br/>
        <w:t>任课教师：</w:t>
      </w:r>
      <w:r>
        <w:rPr>
          <w:rFonts w:ascii="宋体" w:eastAsia="宋体" w:hAnsi="宋体"/>
          <w:sz w:val="28"/>
          <w:u w:val="single"/>
          <w:lang w:eastAsia="zh-CN"/>
        </w:rPr>
        <w:t>__</w:t>
      </w:r>
      <w:r>
        <w:rPr>
          <w:rFonts w:ascii="宋体" w:eastAsia="宋体" w:hAnsi="宋体" w:hint="eastAsia"/>
          <w:sz w:val="28"/>
          <w:u w:val="single"/>
          <w:lang w:eastAsia="zh-CN"/>
        </w:rPr>
        <w:t xml:space="preserve"> </w:t>
      </w:r>
      <w:r>
        <w:rPr>
          <w:rFonts w:ascii="宋体" w:eastAsia="宋体" w:hAnsi="宋体"/>
          <w:sz w:val="28"/>
          <w:u w:val="single"/>
          <w:lang w:eastAsia="zh-CN"/>
        </w:rPr>
        <w:t>_</w:t>
      </w:r>
      <w:r>
        <w:rPr>
          <w:rFonts w:ascii="宋体" w:eastAsia="宋体" w:hAnsi="宋体" w:hint="eastAsia"/>
          <w:sz w:val="28"/>
          <w:u w:val="single"/>
          <w:lang w:eastAsia="zh-CN"/>
        </w:rPr>
        <w:t>曹永皓</w:t>
      </w:r>
      <w:r>
        <w:rPr>
          <w:rFonts w:ascii="宋体" w:eastAsia="宋体" w:hAnsi="宋体"/>
          <w:sz w:val="28"/>
          <w:u w:val="single"/>
          <w:lang w:eastAsia="zh-CN"/>
        </w:rPr>
        <w:t>__</w:t>
      </w:r>
      <w:r>
        <w:rPr>
          <w:rFonts w:ascii="宋体" w:eastAsia="宋体" w:hAnsi="宋体" w:hint="eastAsia"/>
          <w:sz w:val="28"/>
          <w:u w:val="single"/>
          <w:lang w:eastAsia="zh-CN"/>
        </w:rPr>
        <w:t xml:space="preserve"> </w:t>
      </w:r>
      <w:r>
        <w:rPr>
          <w:rFonts w:ascii="宋体" w:eastAsia="宋体" w:hAnsi="宋体"/>
          <w:sz w:val="28"/>
          <w:u w:val="single"/>
          <w:lang w:eastAsia="zh-CN"/>
        </w:rPr>
        <w:t>_</w:t>
      </w:r>
      <w:r>
        <w:rPr>
          <w:rFonts w:ascii="宋体" w:eastAsia="宋体" w:hAnsi="宋体" w:hint="eastAsia"/>
          <w:sz w:val="28"/>
          <w:lang w:eastAsia="zh-CN"/>
        </w:rPr>
        <w:t xml:space="preserve">              </w:t>
      </w:r>
      <w:r>
        <w:rPr>
          <w:rFonts w:ascii="宋体" w:eastAsia="宋体" w:hAnsi="宋体"/>
          <w:sz w:val="28"/>
          <w:lang w:eastAsia="zh-CN"/>
        </w:rPr>
        <w:br/>
      </w:r>
    </w:p>
    <w:p w14:paraId="078FFFDE" w14:textId="77777777" w:rsidR="003A158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57961B" w14:textId="77777777" w:rsidR="003A158F" w:rsidRDefault="00000000">
      <w:pPr>
        <w:spacing w:before="240" w:after="120"/>
        <w:rPr>
          <w:lang w:eastAsia="zh-CN"/>
        </w:rPr>
      </w:pPr>
      <w:r>
        <w:rPr>
          <w:rFonts w:ascii="宋体" w:eastAsia="宋体" w:hAnsi="宋体"/>
          <w:b/>
          <w:color w:val="000080"/>
          <w:sz w:val="32"/>
          <w:lang w:eastAsia="zh-CN"/>
        </w:rPr>
        <w:lastRenderedPageBreak/>
        <w:t>目录说明</w:t>
      </w:r>
    </w:p>
    <w:p w14:paraId="4D2654F6" w14:textId="77777777" w:rsidR="003A158F" w:rsidRDefault="00000000">
      <w:pPr>
        <w:spacing w:after="120" w:line="360" w:lineRule="auto"/>
        <w:ind w:firstLineChars="200" w:firstLine="480"/>
        <w:rPr>
          <w:rFonts w:eastAsia="宋体"/>
          <w:lang w:eastAsia="zh-CN"/>
        </w:rPr>
      </w:pPr>
      <w:r>
        <w:rPr>
          <w:rFonts w:ascii="宋体" w:eastAsia="宋体" w:hAnsi="宋体"/>
          <w:sz w:val="24"/>
          <w:lang w:eastAsia="zh-CN"/>
        </w:rPr>
        <w:t>本文档为《Java Web应用开发》期末考核项目</w:t>
      </w:r>
      <w:r>
        <w:rPr>
          <w:rFonts w:ascii="宋体" w:eastAsia="宋体" w:hAnsi="宋体" w:hint="eastAsia"/>
          <w:sz w:val="24"/>
          <w:lang w:eastAsia="zh-CN"/>
        </w:rPr>
        <w:t>的项目文档</w:t>
      </w:r>
      <w:r>
        <w:rPr>
          <w:rFonts w:ascii="宋体" w:eastAsia="宋体" w:hAnsi="宋体"/>
          <w:sz w:val="24"/>
          <w:lang w:eastAsia="zh-CN"/>
        </w:rPr>
        <w:t>。学生需按照本文档结构，在各截图区域插入对应功能模块的运行效果截图</w:t>
      </w:r>
      <w:r>
        <w:rPr>
          <w:rFonts w:ascii="宋体" w:eastAsia="宋体" w:hAnsi="宋体" w:hint="eastAsia"/>
          <w:sz w:val="24"/>
          <w:lang w:eastAsia="zh-CN"/>
        </w:rPr>
        <w:t>。</w:t>
      </w:r>
    </w:p>
    <w:p w14:paraId="52964253" w14:textId="77777777" w:rsidR="003A158F" w:rsidRDefault="00000000">
      <w:pPr>
        <w:spacing w:before="240" w:after="120"/>
        <w:rPr>
          <w:lang w:eastAsia="zh-CN"/>
        </w:rPr>
      </w:pPr>
      <w:r>
        <w:rPr>
          <w:rFonts w:ascii="宋体" w:eastAsia="宋体" w:hAnsi="宋体"/>
          <w:b/>
          <w:color w:val="000080"/>
          <w:sz w:val="32"/>
          <w:lang w:eastAsia="zh-CN"/>
        </w:rPr>
        <w:t>一、项目概述</w:t>
      </w:r>
    </w:p>
    <w:p w14:paraId="697B45A3" w14:textId="77777777" w:rsidR="003A158F" w:rsidRDefault="00000000">
      <w:pPr>
        <w:spacing w:after="12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1.1 项目简介</w:t>
      </w:r>
    </w:p>
    <w:p w14:paraId="392B761A" w14:textId="77777777" w:rsidR="003A158F" w:rsidRDefault="00000000">
      <w:pPr>
        <w:spacing w:after="12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本项目是一个基于Java Web技术（Servlet + JSP + JDBC + MySQL）开发的网上衣橱电商购物系统。系统分为前台用户端和后台管理端，实现了用户注册登录、服装浏览查询、购物车管理、订单管理、个人中心以及后台的服装/订单/用户管理等核心功能。</w:t>
      </w:r>
    </w:p>
    <w:p w14:paraId="535E8EE6" w14:textId="77777777" w:rsidR="003A158F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 xml:space="preserve">1.2 </w:t>
      </w:r>
      <w:proofErr w:type="spellStart"/>
      <w:r>
        <w:rPr>
          <w:rFonts w:ascii="宋体" w:eastAsia="宋体" w:hAnsi="宋体"/>
          <w:sz w:val="24"/>
        </w:rPr>
        <w:t>技术架构</w:t>
      </w:r>
      <w:proofErr w:type="spellEnd"/>
    </w:p>
    <w:p w14:paraId="6D9CE405" w14:textId="77777777" w:rsidR="003A158F" w:rsidRDefault="00000000">
      <w:pPr>
        <w:spacing w:after="120" w:line="360" w:lineRule="auto"/>
      </w:pPr>
      <w:r>
        <w:rPr>
          <w:rFonts w:ascii="宋体" w:eastAsia="宋体" w:hAnsi="宋体"/>
          <w:sz w:val="24"/>
        </w:rPr>
        <w:t>• 前端技术：HTML5、CSS3、JavaScript</w:t>
      </w:r>
      <w:r>
        <w:rPr>
          <w:rFonts w:ascii="宋体" w:eastAsia="宋体" w:hAnsi="宋体"/>
          <w:sz w:val="24"/>
        </w:rPr>
        <w:br/>
        <w:t xml:space="preserve">• </w:t>
      </w:r>
      <w:proofErr w:type="spellStart"/>
      <w:r>
        <w:rPr>
          <w:rFonts w:ascii="宋体" w:eastAsia="宋体" w:hAnsi="宋体"/>
          <w:sz w:val="24"/>
        </w:rPr>
        <w:t>后端技术：Servlet、JSP、EL表达式、JSTL</w:t>
      </w:r>
      <w:proofErr w:type="spellEnd"/>
      <w:r>
        <w:rPr>
          <w:rFonts w:ascii="宋体" w:eastAsia="宋体" w:hAnsi="宋体"/>
          <w:sz w:val="24"/>
        </w:rPr>
        <w:br/>
        <w:t xml:space="preserve">• </w:t>
      </w:r>
      <w:proofErr w:type="spellStart"/>
      <w:r>
        <w:rPr>
          <w:rFonts w:ascii="宋体" w:eastAsia="宋体" w:hAnsi="宋体"/>
          <w:sz w:val="24"/>
        </w:rPr>
        <w:t>数据库：MySQL</w:t>
      </w:r>
      <w:proofErr w:type="spellEnd"/>
      <w:r>
        <w:rPr>
          <w:rFonts w:ascii="宋体" w:eastAsia="宋体" w:hAnsi="宋体"/>
          <w:sz w:val="24"/>
        </w:rPr>
        <w:t xml:space="preserve"> 8.0</w:t>
      </w:r>
      <w:r>
        <w:rPr>
          <w:rFonts w:ascii="宋体" w:eastAsia="宋体" w:hAnsi="宋体"/>
          <w:sz w:val="24"/>
        </w:rPr>
        <w:br/>
        <w:t xml:space="preserve">• </w:t>
      </w:r>
      <w:proofErr w:type="spellStart"/>
      <w:r>
        <w:rPr>
          <w:rFonts w:ascii="宋体" w:eastAsia="宋体" w:hAnsi="宋体"/>
          <w:sz w:val="24"/>
        </w:rPr>
        <w:t>服务器：Apache</w:t>
      </w:r>
      <w:proofErr w:type="spellEnd"/>
      <w:r>
        <w:rPr>
          <w:rFonts w:ascii="宋体" w:eastAsia="宋体" w:hAnsi="宋体"/>
          <w:sz w:val="24"/>
        </w:rPr>
        <w:t xml:space="preserve"> Tomcat</w:t>
      </w:r>
      <w:r>
        <w:rPr>
          <w:rFonts w:ascii="宋体" w:eastAsia="宋体" w:hAnsi="宋体" w:hint="eastAsia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</w:rPr>
        <w:t>10</w:t>
      </w:r>
      <w:r>
        <w:rPr>
          <w:rFonts w:ascii="宋体" w:eastAsia="宋体" w:hAnsi="宋体"/>
          <w:sz w:val="24"/>
        </w:rPr>
        <w:br/>
        <w:t xml:space="preserve">• </w:t>
      </w:r>
      <w:proofErr w:type="spellStart"/>
      <w:r>
        <w:rPr>
          <w:rFonts w:ascii="宋体" w:eastAsia="宋体" w:hAnsi="宋体"/>
          <w:sz w:val="24"/>
        </w:rPr>
        <w:t>开发工具：IntelliJ</w:t>
      </w:r>
      <w:proofErr w:type="spellEnd"/>
      <w:r>
        <w:rPr>
          <w:rFonts w:ascii="宋体" w:eastAsia="宋体" w:hAnsi="宋体"/>
          <w:sz w:val="24"/>
        </w:rPr>
        <w:t xml:space="preserve"> IDEA / VS Code</w:t>
      </w:r>
      <w:r>
        <w:rPr>
          <w:rFonts w:ascii="宋体" w:eastAsia="宋体" w:hAnsi="宋体"/>
          <w:sz w:val="24"/>
        </w:rPr>
        <w:br/>
        <w:t>• JDK版本：JDK</w:t>
      </w:r>
      <w:r>
        <w:rPr>
          <w:rFonts w:ascii="宋体" w:eastAsia="宋体" w:hAnsi="宋体" w:hint="eastAsia"/>
          <w:sz w:val="24"/>
          <w:lang w:eastAsia="zh-CN"/>
        </w:rPr>
        <w:t>17</w:t>
      </w:r>
    </w:p>
    <w:p w14:paraId="36E4852F" w14:textId="77777777" w:rsidR="003A158F" w:rsidRDefault="00000000">
      <w:pPr>
        <w:spacing w:before="240" w:after="120"/>
        <w:rPr>
          <w:lang w:eastAsia="zh-CN"/>
        </w:rPr>
      </w:pPr>
      <w:r>
        <w:rPr>
          <w:rFonts w:ascii="宋体" w:eastAsia="宋体" w:hAnsi="宋体"/>
          <w:b/>
          <w:color w:val="000080"/>
          <w:sz w:val="32"/>
          <w:lang w:eastAsia="zh-CN"/>
        </w:rPr>
        <w:t>二、开发环境</w:t>
      </w:r>
    </w:p>
    <w:p w14:paraId="77D62F2B" w14:textId="77777777" w:rsidR="003A158F" w:rsidRDefault="00000000">
      <w:pPr>
        <w:spacing w:after="12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请在下表中填写你的实际开发环境信息：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158F" w14:paraId="4684E6FF" w14:textId="77777777">
        <w:tc>
          <w:tcPr>
            <w:tcW w:w="4320" w:type="dxa"/>
          </w:tcPr>
          <w:p w14:paraId="6EDC6F51" w14:textId="77777777" w:rsidR="003A158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b/>
                <w:sz w:val="24"/>
              </w:rPr>
              <w:t>环境项</w:t>
            </w:r>
            <w:proofErr w:type="spellEnd"/>
          </w:p>
        </w:tc>
        <w:tc>
          <w:tcPr>
            <w:tcW w:w="4320" w:type="dxa"/>
          </w:tcPr>
          <w:p w14:paraId="19A76972" w14:textId="77777777" w:rsidR="003A158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b/>
                <w:sz w:val="24"/>
              </w:rPr>
              <w:t>版本</w:t>
            </w:r>
            <w:proofErr w:type="spellEnd"/>
            <w:r>
              <w:rPr>
                <w:rFonts w:ascii="宋体" w:eastAsia="宋体" w:hAnsi="宋体"/>
                <w:b/>
                <w:sz w:val="24"/>
              </w:rPr>
              <w:t>/</w:t>
            </w:r>
            <w:proofErr w:type="spellStart"/>
            <w:r>
              <w:rPr>
                <w:rFonts w:ascii="宋体" w:eastAsia="宋体" w:hAnsi="宋体"/>
                <w:b/>
                <w:sz w:val="24"/>
              </w:rPr>
              <w:t>说明</w:t>
            </w:r>
            <w:proofErr w:type="spellEnd"/>
          </w:p>
        </w:tc>
      </w:tr>
      <w:tr w:rsidR="003A158F" w14:paraId="241F2E7A" w14:textId="77777777">
        <w:tc>
          <w:tcPr>
            <w:tcW w:w="4320" w:type="dxa"/>
          </w:tcPr>
          <w:p w14:paraId="739EA165" w14:textId="77777777" w:rsidR="003A158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操作系统</w:t>
            </w:r>
            <w:proofErr w:type="spellEnd"/>
          </w:p>
        </w:tc>
        <w:tc>
          <w:tcPr>
            <w:tcW w:w="4320" w:type="dxa"/>
          </w:tcPr>
          <w:p w14:paraId="27A29AF3" w14:textId="77777777" w:rsidR="003A158F" w:rsidRDefault="00000000">
            <w:pPr>
              <w:spacing w:after="0" w:line="240" w:lineRule="auto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Windows11</w:t>
            </w:r>
          </w:p>
        </w:tc>
      </w:tr>
      <w:tr w:rsidR="003A158F" w14:paraId="1F62C582" w14:textId="77777777">
        <w:tc>
          <w:tcPr>
            <w:tcW w:w="4320" w:type="dxa"/>
          </w:tcPr>
          <w:p w14:paraId="5B46BBC3" w14:textId="77777777" w:rsidR="003A158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JDK版本</w:t>
            </w:r>
            <w:proofErr w:type="spellEnd"/>
          </w:p>
        </w:tc>
        <w:tc>
          <w:tcPr>
            <w:tcW w:w="4320" w:type="dxa"/>
          </w:tcPr>
          <w:p w14:paraId="439DFF95" w14:textId="77777777" w:rsidR="003A158F" w:rsidRDefault="00000000">
            <w:pPr>
              <w:spacing w:after="0" w:line="240" w:lineRule="auto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17</w:t>
            </w:r>
          </w:p>
        </w:tc>
      </w:tr>
      <w:tr w:rsidR="003A158F" w14:paraId="0A29216D" w14:textId="77777777">
        <w:trPr>
          <w:trHeight w:val="278"/>
        </w:trPr>
        <w:tc>
          <w:tcPr>
            <w:tcW w:w="4320" w:type="dxa"/>
          </w:tcPr>
          <w:p w14:paraId="2B3FBF8E" w14:textId="77777777" w:rsidR="003A158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Tomcat版本</w:t>
            </w:r>
            <w:proofErr w:type="spellEnd"/>
          </w:p>
        </w:tc>
        <w:tc>
          <w:tcPr>
            <w:tcW w:w="4320" w:type="dxa"/>
          </w:tcPr>
          <w:p w14:paraId="47A46E52" w14:textId="77777777" w:rsidR="003A158F" w:rsidRDefault="00000000">
            <w:pPr>
              <w:spacing w:after="0" w:line="240" w:lineRule="auto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10</w:t>
            </w:r>
          </w:p>
        </w:tc>
      </w:tr>
      <w:tr w:rsidR="003A158F" w14:paraId="27B418D6" w14:textId="77777777">
        <w:tc>
          <w:tcPr>
            <w:tcW w:w="4320" w:type="dxa"/>
          </w:tcPr>
          <w:p w14:paraId="66F3F9B5" w14:textId="77777777" w:rsidR="003A158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MySQL版本</w:t>
            </w:r>
            <w:proofErr w:type="spellEnd"/>
          </w:p>
        </w:tc>
        <w:tc>
          <w:tcPr>
            <w:tcW w:w="4320" w:type="dxa"/>
          </w:tcPr>
          <w:p w14:paraId="38BF8DEA" w14:textId="1125E6DE" w:rsidR="003A158F" w:rsidRDefault="00000000">
            <w:pPr>
              <w:spacing w:after="0" w:line="240" w:lineRule="auto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8.0</w:t>
            </w:r>
            <w:r w:rsidR="00EF1A61">
              <w:rPr>
                <w:rFonts w:ascii="宋体" w:eastAsia="宋体" w:hAnsi="宋体"/>
                <w:sz w:val="24"/>
                <w:lang w:eastAsia="zh-CN"/>
              </w:rPr>
              <w:t xml:space="preserve"> </w:t>
            </w:r>
          </w:p>
        </w:tc>
      </w:tr>
      <w:tr w:rsidR="003A158F" w14:paraId="2BBC6909" w14:textId="77777777">
        <w:tc>
          <w:tcPr>
            <w:tcW w:w="4320" w:type="dxa"/>
          </w:tcPr>
          <w:p w14:paraId="43298084" w14:textId="77777777" w:rsidR="003A158F" w:rsidRDefault="00000000">
            <w:pPr>
              <w:spacing w:after="0" w:line="240" w:lineRule="auto"/>
            </w:pPr>
            <w:r>
              <w:rPr>
                <w:rFonts w:ascii="宋体" w:eastAsia="宋体" w:hAnsi="宋体"/>
                <w:sz w:val="24"/>
              </w:rPr>
              <w:t>IDE</w:t>
            </w:r>
          </w:p>
        </w:tc>
        <w:tc>
          <w:tcPr>
            <w:tcW w:w="4320" w:type="dxa"/>
          </w:tcPr>
          <w:p w14:paraId="2A341954" w14:textId="57BA1B97" w:rsidR="003A158F" w:rsidRDefault="00000000">
            <w:pPr>
              <w:spacing w:after="0" w:line="240" w:lineRule="auto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IDEA202</w:t>
            </w:r>
            <w:r w:rsidR="00EF1A61">
              <w:rPr>
                <w:rFonts w:ascii="宋体" w:eastAsia="宋体" w:hAnsi="宋体" w:hint="eastAsia"/>
                <w:sz w:val="24"/>
                <w:lang w:eastAsia="zh-CN"/>
              </w:rPr>
              <w:t>6</w:t>
            </w:r>
          </w:p>
        </w:tc>
      </w:tr>
      <w:tr w:rsidR="003A158F" w14:paraId="485D81CE" w14:textId="77777777">
        <w:tc>
          <w:tcPr>
            <w:tcW w:w="4320" w:type="dxa"/>
          </w:tcPr>
          <w:p w14:paraId="7616369D" w14:textId="77777777" w:rsidR="003A158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浏览器</w:t>
            </w:r>
            <w:proofErr w:type="spellEnd"/>
          </w:p>
        </w:tc>
        <w:tc>
          <w:tcPr>
            <w:tcW w:w="4320" w:type="dxa"/>
          </w:tcPr>
          <w:p w14:paraId="4D3A15A7" w14:textId="77777777" w:rsidR="003A158F" w:rsidRDefault="00000000">
            <w:pPr>
              <w:spacing w:after="0" w:line="240" w:lineRule="auto"/>
              <w:rPr>
                <w:rFonts w:ascii="宋体" w:eastAsia="宋体" w:hAnsi="宋体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Google Chrome</w:t>
            </w:r>
          </w:p>
        </w:tc>
      </w:tr>
    </w:tbl>
    <w:p w14:paraId="4649A962" w14:textId="77777777" w:rsidR="003A158F" w:rsidRDefault="003A158F"/>
    <w:p w14:paraId="12F3DD83" w14:textId="77777777" w:rsidR="003A158F" w:rsidRDefault="00000000">
      <w:pPr>
        <w:spacing w:before="120" w:after="60"/>
        <w:rPr>
          <w:lang w:eastAsia="zh-CN"/>
        </w:rPr>
      </w:pPr>
      <w:r>
        <w:rPr>
          <w:rFonts w:ascii="宋体" w:eastAsia="宋体" w:hAnsi="宋体"/>
          <w:b/>
          <w:color w:val="FF0000"/>
          <w:sz w:val="24"/>
          <w:lang w:eastAsia="zh-CN"/>
        </w:rPr>
        <w:t>【截图区域：开发环境配置截图】</w:t>
      </w:r>
    </w:p>
    <w:p w14:paraId="308593F4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lastRenderedPageBreak/>
        <w:t>JDK环境变量配置（cmd中执行java</w:t>
      </w:r>
      <w:proofErr w:type="spellEnd"/>
      <w:r>
        <w:rPr>
          <w:rFonts w:ascii="宋体" w:eastAsia="宋体" w:hAnsi="宋体"/>
          <w:sz w:val="24"/>
        </w:rPr>
        <w:t xml:space="preserve"> -version）</w:t>
      </w:r>
    </w:p>
    <w:p w14:paraId="0F89B54F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Tomcat启动成功日志/页面</w:t>
      </w:r>
    </w:p>
    <w:p w14:paraId="30FD5DFC" w14:textId="77777777" w:rsidR="003A158F" w:rsidRPr="00EF1A61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t>IDE中项目结构截图</w:t>
      </w:r>
      <w:proofErr w:type="spellEnd"/>
    </w:p>
    <w:p w14:paraId="2A3760AE" w14:textId="14D50D09" w:rsidR="00EF1A61" w:rsidRDefault="00EF1A61" w:rsidP="00EF1A61">
      <w:pPr>
        <w:pStyle w:val="a0"/>
        <w:numPr>
          <w:ilvl w:val="0"/>
          <w:numId w:val="0"/>
        </w:numPr>
        <w:spacing w:line="360" w:lineRule="auto"/>
        <w:ind w:left="360"/>
      </w:pPr>
      <w:r w:rsidRPr="00EF1A61">
        <w:rPr>
          <w:noProof/>
        </w:rPr>
        <w:lastRenderedPageBreak/>
        <w:drawing>
          <wp:inline distT="0" distB="0" distL="0" distR="0" wp14:anchorId="1442E127" wp14:editId="04A8D448">
            <wp:extent cx="5486400" cy="441325"/>
            <wp:effectExtent l="0" t="0" r="0" b="0"/>
            <wp:docPr id="1608500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00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A61">
        <w:rPr>
          <w:noProof/>
        </w:rPr>
        <w:drawing>
          <wp:inline distT="0" distB="0" distL="0" distR="0" wp14:anchorId="47B1E648" wp14:editId="04D52A0F">
            <wp:extent cx="5486400" cy="1975485"/>
            <wp:effectExtent l="0" t="0" r="0" b="5715"/>
            <wp:docPr id="478707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7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A61">
        <w:rPr>
          <w:noProof/>
        </w:rPr>
        <w:lastRenderedPageBreak/>
        <w:drawing>
          <wp:inline distT="0" distB="0" distL="0" distR="0" wp14:anchorId="4C61C2F9" wp14:editId="5D81A6D8">
            <wp:extent cx="3212465" cy="8229600"/>
            <wp:effectExtent l="0" t="0" r="6985" b="0"/>
            <wp:docPr id="333292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92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9EC3" w14:textId="77777777" w:rsidR="003A158F" w:rsidRDefault="00000000">
      <w:pPr>
        <w:spacing w:before="240" w:after="120"/>
        <w:rPr>
          <w:lang w:eastAsia="zh-CN"/>
        </w:rPr>
      </w:pPr>
      <w:r>
        <w:rPr>
          <w:rFonts w:ascii="宋体" w:eastAsia="宋体" w:hAnsi="宋体"/>
          <w:b/>
          <w:color w:val="000080"/>
          <w:sz w:val="32"/>
          <w:lang w:eastAsia="zh-CN"/>
        </w:rPr>
        <w:lastRenderedPageBreak/>
        <w:t>三、数据库设计</w:t>
      </w:r>
    </w:p>
    <w:p w14:paraId="7BC47E5F" w14:textId="77777777" w:rsidR="003A158F" w:rsidRDefault="00000000">
      <w:pPr>
        <w:spacing w:after="12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3.1 数据库E-R图</w:t>
      </w:r>
    </w:p>
    <w:p w14:paraId="3C310A0F" w14:textId="77777777" w:rsidR="003A158F" w:rsidRDefault="00000000">
      <w:pPr>
        <w:spacing w:before="120" w:after="60"/>
        <w:rPr>
          <w:lang w:eastAsia="zh-CN"/>
        </w:rPr>
      </w:pPr>
      <w:r>
        <w:rPr>
          <w:rFonts w:ascii="宋体" w:eastAsia="宋体" w:hAnsi="宋体"/>
          <w:b/>
          <w:color w:val="FF0000"/>
          <w:sz w:val="24"/>
          <w:lang w:eastAsia="zh-CN"/>
        </w:rPr>
        <w:t>【截图区域：数据库E-R图】</w:t>
      </w:r>
    </w:p>
    <w:p w14:paraId="405BAB8E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展示用户、服装、购物车、订单等主要实体及其关系</w:t>
      </w:r>
    </w:p>
    <w:p w14:paraId="4F935EEF" w14:textId="476DD5F3" w:rsidR="003A158F" w:rsidRDefault="00EF1A61">
      <w:pPr>
        <w:spacing w:after="120" w:line="360" w:lineRule="auto"/>
        <w:rPr>
          <w:lang w:eastAsia="zh-CN"/>
        </w:rPr>
      </w:pPr>
      <w:r w:rsidRPr="00EF1A61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5BB5A437" wp14:editId="1D60B6E7">
            <wp:extent cx="5486400" cy="1503045"/>
            <wp:effectExtent l="0" t="0" r="0" b="1905"/>
            <wp:docPr id="1987781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81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lang w:eastAsia="zh-CN"/>
        </w:rPr>
        <w:t>3.2 数据表结构</w:t>
      </w:r>
    </w:p>
    <w:p w14:paraId="63ADE976" w14:textId="77777777" w:rsidR="003A158F" w:rsidRDefault="00000000">
      <w:pPr>
        <w:spacing w:before="120" w:after="60"/>
        <w:rPr>
          <w:lang w:eastAsia="zh-CN"/>
        </w:rPr>
      </w:pPr>
      <w:r>
        <w:rPr>
          <w:rFonts w:ascii="宋体" w:eastAsia="宋体" w:hAnsi="宋体"/>
          <w:b/>
          <w:color w:val="FF0000"/>
          <w:sz w:val="24"/>
          <w:lang w:eastAsia="zh-CN"/>
        </w:rPr>
        <w:t>【截图区域：数据表设计截图】</w:t>
      </w:r>
    </w:p>
    <w:p w14:paraId="21E250A0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t>数据库中各表的字段、类型、约束说明（可用Navicat</w:t>
      </w:r>
      <w:proofErr w:type="spellEnd"/>
      <w:r>
        <w:rPr>
          <w:rFonts w:ascii="宋体" w:eastAsia="宋体" w:hAnsi="宋体"/>
          <w:sz w:val="24"/>
        </w:rPr>
        <w:t>/</w:t>
      </w:r>
      <w:proofErr w:type="spellStart"/>
      <w:r>
        <w:rPr>
          <w:rFonts w:ascii="宋体" w:eastAsia="宋体" w:hAnsi="宋体"/>
          <w:sz w:val="24"/>
        </w:rPr>
        <w:t>Datagrip等工具展示</w:t>
      </w:r>
      <w:proofErr w:type="spellEnd"/>
      <w:r>
        <w:rPr>
          <w:rFonts w:ascii="宋体" w:eastAsia="宋体" w:hAnsi="宋体"/>
          <w:sz w:val="24"/>
        </w:rPr>
        <w:t>）</w:t>
      </w:r>
    </w:p>
    <w:p w14:paraId="4B60D209" w14:textId="78F80226" w:rsidR="003A158F" w:rsidRDefault="00EF1A61">
      <w:pPr>
        <w:spacing w:after="120" w:line="360" w:lineRule="auto"/>
        <w:rPr>
          <w:rFonts w:ascii="宋体" w:eastAsia="宋体" w:hAnsi="宋体"/>
          <w:sz w:val="24"/>
          <w:lang w:eastAsia="zh-CN"/>
        </w:rPr>
      </w:pPr>
      <w:r w:rsidRPr="00EF1A61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2FEAB93B" wp14:editId="221F0571">
            <wp:extent cx="5486400" cy="2310130"/>
            <wp:effectExtent l="0" t="0" r="0" b="0"/>
            <wp:docPr id="535748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8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A61">
        <w:rPr>
          <w:rFonts w:ascii="宋体" w:eastAsia="宋体" w:hAnsi="宋体"/>
          <w:noProof/>
          <w:sz w:val="24"/>
          <w:lang w:eastAsia="zh-CN"/>
        </w:rPr>
        <w:drawing>
          <wp:inline distT="0" distB="0" distL="0" distR="0" wp14:anchorId="7FDAB176" wp14:editId="745979AB">
            <wp:extent cx="5486400" cy="1343660"/>
            <wp:effectExtent l="0" t="0" r="0" b="8890"/>
            <wp:docPr id="370038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8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A61">
        <w:rPr>
          <w:rFonts w:ascii="宋体" w:eastAsia="宋体" w:hAnsi="宋体"/>
          <w:noProof/>
          <w:sz w:val="24"/>
          <w:lang w:eastAsia="zh-CN"/>
        </w:rPr>
        <w:lastRenderedPageBreak/>
        <w:drawing>
          <wp:inline distT="0" distB="0" distL="0" distR="0" wp14:anchorId="0ECDD0BB" wp14:editId="42EDDAE2">
            <wp:extent cx="5486400" cy="934720"/>
            <wp:effectExtent l="0" t="0" r="0" b="0"/>
            <wp:docPr id="564080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80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A61">
        <w:rPr>
          <w:rFonts w:ascii="宋体" w:eastAsia="宋体" w:hAnsi="宋体"/>
          <w:noProof/>
          <w:sz w:val="24"/>
          <w:lang w:eastAsia="zh-CN"/>
        </w:rPr>
        <w:drawing>
          <wp:inline distT="0" distB="0" distL="0" distR="0" wp14:anchorId="135BE7AA" wp14:editId="3322029A">
            <wp:extent cx="5486400" cy="884555"/>
            <wp:effectExtent l="0" t="0" r="0" b="0"/>
            <wp:docPr id="2036465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5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A61">
        <w:rPr>
          <w:rFonts w:ascii="宋体" w:eastAsia="宋体" w:hAnsi="宋体"/>
          <w:noProof/>
          <w:sz w:val="24"/>
          <w:lang w:eastAsia="zh-CN"/>
        </w:rPr>
        <w:drawing>
          <wp:inline distT="0" distB="0" distL="0" distR="0" wp14:anchorId="5D777140" wp14:editId="562F8DAD">
            <wp:extent cx="5486400" cy="1217930"/>
            <wp:effectExtent l="0" t="0" r="0" b="1270"/>
            <wp:docPr id="1587124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4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lang w:eastAsia="zh-CN"/>
        </w:rPr>
        <w:t>3.3 建表SQL脚本</w:t>
      </w:r>
    </w:p>
    <w:p w14:paraId="300BE371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CREATE DATABASE IF NOT EXISTS wardrobe_1 DEFAULT CHARACTER SET utf8mb4 COLLATE utf8mb4_unicode_ci;</w:t>
      </w:r>
    </w:p>
    <w:p w14:paraId="53213792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USE wardrobe_1;</w:t>
      </w:r>
    </w:p>
    <w:p w14:paraId="3C5DCDDB" w14:textId="77777777" w:rsidR="00F7712C" w:rsidRDefault="00F7712C" w:rsidP="00F7712C">
      <w:pPr>
        <w:spacing w:after="120" w:line="360" w:lineRule="auto"/>
        <w:rPr>
          <w:lang w:eastAsia="zh-CN"/>
        </w:rPr>
      </w:pPr>
    </w:p>
    <w:p w14:paraId="75AF2106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DROP TABLE IF EXISTS </w:t>
      </w:r>
      <w:proofErr w:type="spellStart"/>
      <w:r>
        <w:rPr>
          <w:lang w:eastAsia="zh-CN"/>
        </w:rPr>
        <w:t>order_items</w:t>
      </w:r>
      <w:proofErr w:type="spellEnd"/>
      <w:r>
        <w:rPr>
          <w:lang w:eastAsia="zh-CN"/>
        </w:rPr>
        <w:t>;</w:t>
      </w:r>
    </w:p>
    <w:p w14:paraId="5A92D48B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DROP TABLE IF EXISTS orders;</w:t>
      </w:r>
    </w:p>
    <w:p w14:paraId="4DF0D1F4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DROP TABLE IF EXISTS cart;</w:t>
      </w:r>
    </w:p>
    <w:p w14:paraId="2AB36857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DROP TABLE IF EXISTS clothes;</w:t>
      </w:r>
    </w:p>
    <w:p w14:paraId="3FB69E42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DROP TABLE IF EXISTS users;</w:t>
      </w:r>
    </w:p>
    <w:p w14:paraId="5BE21CD9" w14:textId="77777777" w:rsidR="00F7712C" w:rsidRDefault="00F7712C" w:rsidP="00F7712C">
      <w:pPr>
        <w:spacing w:after="120" w:line="360" w:lineRule="auto"/>
        <w:rPr>
          <w:lang w:eastAsia="zh-CN"/>
        </w:rPr>
      </w:pPr>
    </w:p>
    <w:p w14:paraId="0C7986A1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CREATE TABLE users (</w:t>
      </w:r>
    </w:p>
    <w:p w14:paraId="2D2E8124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id INT PRIMARY KEY AUTO_INCREMENT,</w:t>
      </w:r>
    </w:p>
    <w:p w14:paraId="6C1D13D3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username VARCHAR(50) NOT NULL UNIQUE,</w:t>
      </w:r>
    </w:p>
    <w:p w14:paraId="328E6603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password VARCHAR(100) NOT NULL,</w:t>
      </w:r>
    </w:p>
    <w:p w14:paraId="1BEC4B59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phone VARCHAR(20) NOT NULL UNIQUE,</w:t>
      </w:r>
    </w:p>
    <w:p w14:paraId="53134908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lastRenderedPageBreak/>
        <w:t xml:space="preserve">    address VARCHAR(200) DEFAULT '',</w:t>
      </w:r>
    </w:p>
    <w:p w14:paraId="25E59E7C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role VARCHAR(10) NOT NULL DEFAULT 'user',</w:t>
      </w:r>
    </w:p>
    <w:p w14:paraId="74FDC812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create_time</w:t>
      </w:r>
      <w:proofErr w:type="spellEnd"/>
      <w:r>
        <w:rPr>
          <w:lang w:eastAsia="zh-CN"/>
        </w:rPr>
        <w:t xml:space="preserve"> TIMESTAMP DEFAULT CURRENT_TIMESTAMP</w:t>
      </w:r>
    </w:p>
    <w:p w14:paraId="46F15040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) ENGINE=</w:t>
      </w:r>
      <w:proofErr w:type="spellStart"/>
      <w:r>
        <w:rPr>
          <w:lang w:eastAsia="zh-CN"/>
        </w:rPr>
        <w:t>InnoDB</w:t>
      </w:r>
      <w:proofErr w:type="spellEnd"/>
      <w:r>
        <w:rPr>
          <w:lang w:eastAsia="zh-CN"/>
        </w:rPr>
        <w:t xml:space="preserve"> DEFAULT CHARSET=utf8mb4;</w:t>
      </w:r>
    </w:p>
    <w:p w14:paraId="32A08EE1" w14:textId="77777777" w:rsidR="00F7712C" w:rsidRDefault="00F7712C" w:rsidP="00F7712C">
      <w:pPr>
        <w:spacing w:after="120" w:line="360" w:lineRule="auto"/>
        <w:rPr>
          <w:lang w:eastAsia="zh-CN"/>
        </w:rPr>
      </w:pPr>
    </w:p>
    <w:p w14:paraId="5496093B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CREATE TABLE clothes (</w:t>
      </w:r>
    </w:p>
    <w:p w14:paraId="1AECFED1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id INT PRIMARY KEY AUTO_INCREMENT,</w:t>
      </w:r>
    </w:p>
    <w:p w14:paraId="10F85E5D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name VARCHAR(100) NOT NULL,</w:t>
      </w:r>
    </w:p>
    <w:p w14:paraId="2348BF5F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style VARCHAR(50) NOT NULL,</w:t>
      </w:r>
    </w:p>
    <w:p w14:paraId="38E27215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category VARCHAR(50) NOT NULL,</w:t>
      </w:r>
    </w:p>
    <w:p w14:paraId="623F6FE9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size VARCHAR(100) NOT NULL,</w:t>
      </w:r>
    </w:p>
    <w:p w14:paraId="36B52725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price DECIMAL(10,2) NOT NULL,</w:t>
      </w:r>
    </w:p>
    <w:p w14:paraId="5EAB86B0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stock INT NOT NULL DEFAULT 0,</w:t>
      </w:r>
    </w:p>
    <w:p w14:paraId="755AFC61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image_url</w:t>
      </w:r>
      <w:proofErr w:type="spellEnd"/>
      <w:r>
        <w:rPr>
          <w:lang w:eastAsia="zh-CN"/>
        </w:rPr>
        <w:t xml:space="preserve"> VARCHAR(200) DEFAULT '',</w:t>
      </w:r>
    </w:p>
    <w:p w14:paraId="3E910B67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description TEXT,</w:t>
      </w:r>
    </w:p>
    <w:p w14:paraId="5D6F3320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create_time</w:t>
      </w:r>
      <w:proofErr w:type="spellEnd"/>
      <w:r>
        <w:rPr>
          <w:lang w:eastAsia="zh-CN"/>
        </w:rPr>
        <w:t xml:space="preserve"> TIMESTAMP DEFAULT CURRENT_TIMESTAMP</w:t>
      </w:r>
    </w:p>
    <w:p w14:paraId="0E09421F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) ENGINE=</w:t>
      </w:r>
      <w:proofErr w:type="spellStart"/>
      <w:r>
        <w:rPr>
          <w:lang w:eastAsia="zh-CN"/>
        </w:rPr>
        <w:t>InnoDB</w:t>
      </w:r>
      <w:proofErr w:type="spellEnd"/>
      <w:r>
        <w:rPr>
          <w:lang w:eastAsia="zh-CN"/>
        </w:rPr>
        <w:t xml:space="preserve"> DEFAULT CHARSET=utf8mb4;</w:t>
      </w:r>
    </w:p>
    <w:p w14:paraId="143A5D88" w14:textId="77777777" w:rsidR="00F7712C" w:rsidRDefault="00F7712C" w:rsidP="00F7712C">
      <w:pPr>
        <w:spacing w:after="120" w:line="360" w:lineRule="auto"/>
        <w:rPr>
          <w:lang w:eastAsia="zh-CN"/>
        </w:rPr>
      </w:pPr>
    </w:p>
    <w:p w14:paraId="1E22DBB6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CREATE TABLE cart (</w:t>
      </w:r>
    </w:p>
    <w:p w14:paraId="3A539C86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id INT PRIMARY KEY AUTO_INCREMENT,</w:t>
      </w:r>
    </w:p>
    <w:p w14:paraId="34A89E7E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INT NOT NULL,</w:t>
      </w:r>
    </w:p>
    <w:p w14:paraId="43D50B22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clothes_id</w:t>
      </w:r>
      <w:proofErr w:type="spellEnd"/>
      <w:r>
        <w:rPr>
          <w:lang w:eastAsia="zh-CN"/>
        </w:rPr>
        <w:t xml:space="preserve"> INT NOT NULL,</w:t>
      </w:r>
    </w:p>
    <w:p w14:paraId="5F18FC81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quantity INT NOT NULL DEFAULT 1,</w:t>
      </w:r>
    </w:p>
    <w:p w14:paraId="5C9BC2F1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        price DECIMAL(10,2) NOT NULL DEFAULT 0,</w:t>
      </w:r>
    </w:p>
    <w:p w14:paraId="5E928ED6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size VARCHAR(10) NOT NULL,</w:t>
      </w:r>
    </w:p>
    <w:p w14:paraId="377E882D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FOREIGN KEY (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) REFERENCES users(id) ON DELETE CASCADE,</w:t>
      </w:r>
    </w:p>
    <w:p w14:paraId="0C3AF76C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lastRenderedPageBreak/>
        <w:t xml:space="preserve">    FOREIGN KEY (</w:t>
      </w:r>
      <w:proofErr w:type="spellStart"/>
      <w:r>
        <w:rPr>
          <w:lang w:eastAsia="zh-CN"/>
        </w:rPr>
        <w:t>clothes_id</w:t>
      </w:r>
      <w:proofErr w:type="spellEnd"/>
      <w:r>
        <w:rPr>
          <w:lang w:eastAsia="zh-CN"/>
        </w:rPr>
        <w:t>) REFERENCES clothes(id) ON DELETE CASCADE</w:t>
      </w:r>
    </w:p>
    <w:p w14:paraId="4D32B23D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) ENGINE=</w:t>
      </w:r>
      <w:proofErr w:type="spellStart"/>
      <w:r>
        <w:rPr>
          <w:lang w:eastAsia="zh-CN"/>
        </w:rPr>
        <w:t>InnoDB</w:t>
      </w:r>
      <w:proofErr w:type="spellEnd"/>
      <w:r>
        <w:rPr>
          <w:lang w:eastAsia="zh-CN"/>
        </w:rPr>
        <w:t xml:space="preserve"> DEFAULT CHARSET=utf8mb4;</w:t>
      </w:r>
    </w:p>
    <w:p w14:paraId="2CECBD5B" w14:textId="77777777" w:rsidR="00F7712C" w:rsidRDefault="00F7712C" w:rsidP="00F7712C">
      <w:pPr>
        <w:spacing w:after="120" w:line="360" w:lineRule="auto"/>
        <w:rPr>
          <w:lang w:eastAsia="zh-CN"/>
        </w:rPr>
      </w:pPr>
    </w:p>
    <w:p w14:paraId="112914D1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CREATE TABLE orders (</w:t>
      </w:r>
    </w:p>
    <w:p w14:paraId="701057B6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id INT PRIMARY KEY AUTO_INCREMENT,</w:t>
      </w:r>
    </w:p>
    <w:p w14:paraId="3E01CD64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INT NOT NULL,</w:t>
      </w:r>
    </w:p>
    <w:p w14:paraId="66313AEF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order_no</w:t>
      </w:r>
      <w:proofErr w:type="spellEnd"/>
      <w:r>
        <w:rPr>
          <w:lang w:eastAsia="zh-CN"/>
        </w:rPr>
        <w:t xml:space="preserve"> VARCHAR(30) NOT NULL UNIQUE,</w:t>
      </w:r>
    </w:p>
    <w:p w14:paraId="09AED937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total_price</w:t>
      </w:r>
      <w:proofErr w:type="spellEnd"/>
      <w:r>
        <w:rPr>
          <w:lang w:eastAsia="zh-CN"/>
        </w:rPr>
        <w:t xml:space="preserve"> DECIMAL(10,2) NOT NULL,</w:t>
      </w:r>
    </w:p>
    <w:p w14:paraId="13CFC629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status VARCHAR(20) NOT NULL DEFAULT 'unpaid',</w:t>
      </w:r>
    </w:p>
    <w:p w14:paraId="24F1C8B2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pay_time</w:t>
      </w:r>
      <w:proofErr w:type="spellEnd"/>
      <w:r>
        <w:rPr>
          <w:lang w:eastAsia="zh-CN"/>
        </w:rPr>
        <w:t xml:space="preserve"> TIMESTAMP NULL,</w:t>
      </w:r>
    </w:p>
    <w:p w14:paraId="6AAD182C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ship_time</w:t>
      </w:r>
      <w:proofErr w:type="spellEnd"/>
      <w:r>
        <w:rPr>
          <w:lang w:eastAsia="zh-CN"/>
        </w:rPr>
        <w:t xml:space="preserve"> TIMESTAMP NULL,</w:t>
      </w:r>
    </w:p>
    <w:p w14:paraId="0D854314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receive_time</w:t>
      </w:r>
      <w:proofErr w:type="spellEnd"/>
      <w:r>
        <w:rPr>
          <w:lang w:eastAsia="zh-CN"/>
        </w:rPr>
        <w:t xml:space="preserve"> TIMESTAMP NULL,</w:t>
      </w:r>
    </w:p>
    <w:p w14:paraId="4C6B09BE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create_time</w:t>
      </w:r>
      <w:proofErr w:type="spellEnd"/>
      <w:r>
        <w:rPr>
          <w:lang w:eastAsia="zh-CN"/>
        </w:rPr>
        <w:t xml:space="preserve"> TIMESTAMP DEFAULT CURRENT_TIMESTAMP,</w:t>
      </w:r>
    </w:p>
    <w:p w14:paraId="41618FB2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FOREIGN KEY (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) REFERENCES users(id) ON DELETE CASCADE</w:t>
      </w:r>
    </w:p>
    <w:p w14:paraId="56D2790D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) ENGINE=</w:t>
      </w:r>
      <w:proofErr w:type="spellStart"/>
      <w:r>
        <w:rPr>
          <w:lang w:eastAsia="zh-CN"/>
        </w:rPr>
        <w:t>InnoDB</w:t>
      </w:r>
      <w:proofErr w:type="spellEnd"/>
      <w:r>
        <w:rPr>
          <w:lang w:eastAsia="zh-CN"/>
        </w:rPr>
        <w:t xml:space="preserve"> DEFAULT CHARSET=utf8mb4;</w:t>
      </w:r>
    </w:p>
    <w:p w14:paraId="637ADC4F" w14:textId="77777777" w:rsidR="00F7712C" w:rsidRDefault="00F7712C" w:rsidP="00F7712C">
      <w:pPr>
        <w:spacing w:after="120" w:line="360" w:lineRule="auto"/>
        <w:rPr>
          <w:lang w:eastAsia="zh-CN"/>
        </w:rPr>
      </w:pPr>
    </w:p>
    <w:p w14:paraId="7B62B4D0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CREATE TABLE </w:t>
      </w:r>
      <w:proofErr w:type="spellStart"/>
      <w:r>
        <w:rPr>
          <w:lang w:eastAsia="zh-CN"/>
        </w:rPr>
        <w:t>order_items</w:t>
      </w:r>
      <w:proofErr w:type="spellEnd"/>
      <w:r>
        <w:rPr>
          <w:lang w:eastAsia="zh-CN"/>
        </w:rPr>
        <w:t xml:space="preserve"> (</w:t>
      </w:r>
    </w:p>
    <w:p w14:paraId="14BF81E8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id INT PRIMARY KEY AUTO_INCREMENT,</w:t>
      </w:r>
    </w:p>
    <w:p w14:paraId="11E75BF4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order_id</w:t>
      </w:r>
      <w:proofErr w:type="spellEnd"/>
      <w:r>
        <w:rPr>
          <w:lang w:eastAsia="zh-CN"/>
        </w:rPr>
        <w:t xml:space="preserve"> INT NOT NULL,</w:t>
      </w:r>
    </w:p>
    <w:p w14:paraId="73BF5BBB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clothes_id</w:t>
      </w:r>
      <w:proofErr w:type="spellEnd"/>
      <w:r>
        <w:rPr>
          <w:lang w:eastAsia="zh-CN"/>
        </w:rPr>
        <w:t xml:space="preserve"> INT NOT NULL,</w:t>
      </w:r>
    </w:p>
    <w:p w14:paraId="0F2F08B3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clothes_name</w:t>
      </w:r>
      <w:proofErr w:type="spellEnd"/>
      <w:r>
        <w:rPr>
          <w:lang w:eastAsia="zh-CN"/>
        </w:rPr>
        <w:t xml:space="preserve"> VARCHAR(100) NOT NULL,</w:t>
      </w:r>
    </w:p>
    <w:p w14:paraId="1A6D86EF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price DECIMAL(10,2) NOT NULL,</w:t>
      </w:r>
    </w:p>
    <w:p w14:paraId="76DE325F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quantity INT NOT NULL,</w:t>
      </w:r>
    </w:p>
    <w:p w14:paraId="453F6584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size VARCHAR(10) NOT NULL,</w:t>
      </w:r>
    </w:p>
    <w:p w14:paraId="2C264E4C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    FOREIGN KEY (</w:t>
      </w:r>
      <w:proofErr w:type="spellStart"/>
      <w:r>
        <w:rPr>
          <w:lang w:eastAsia="zh-CN"/>
        </w:rPr>
        <w:t>order_id</w:t>
      </w:r>
      <w:proofErr w:type="spellEnd"/>
      <w:r>
        <w:rPr>
          <w:lang w:eastAsia="zh-CN"/>
        </w:rPr>
        <w:t>) REFERENCES orders(id) ON DELETE CASCADE</w:t>
      </w:r>
    </w:p>
    <w:p w14:paraId="54968F2D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) ENGINE=</w:t>
      </w:r>
      <w:proofErr w:type="spellStart"/>
      <w:r>
        <w:rPr>
          <w:lang w:eastAsia="zh-CN"/>
        </w:rPr>
        <w:t>InnoDB</w:t>
      </w:r>
      <w:proofErr w:type="spellEnd"/>
      <w:r>
        <w:rPr>
          <w:lang w:eastAsia="zh-CN"/>
        </w:rPr>
        <w:t xml:space="preserve"> DEFAULT CHARSET=utf8mb4;</w:t>
      </w:r>
    </w:p>
    <w:p w14:paraId="2EFF9BD2" w14:textId="77777777" w:rsidR="00F7712C" w:rsidRDefault="00F7712C" w:rsidP="00F7712C">
      <w:pPr>
        <w:spacing w:after="120" w:line="360" w:lineRule="auto"/>
        <w:rPr>
          <w:lang w:eastAsia="zh-CN"/>
        </w:rPr>
      </w:pPr>
    </w:p>
    <w:p w14:paraId="1F09A567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INSERT INTO users (username, password, phone, address, role) VALUES</w:t>
      </w:r>
    </w:p>
    <w:p w14:paraId="501B194A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('admin', 'admin123', '16263750132', '</w:t>
      </w:r>
      <w:r>
        <w:rPr>
          <w:rFonts w:hint="eastAsia"/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Mincho" w:eastAsia="MS Mincho" w:hAnsi="MS Mincho" w:cs="MS Mincho" w:hint="eastAsia"/>
          <w:lang w:eastAsia="zh-CN"/>
        </w:rPr>
        <w:t>管理</w:t>
      </w:r>
      <w:r>
        <w:rPr>
          <w:lang w:eastAsia="zh-CN"/>
        </w:rPr>
        <w:t>', 'admin');</w:t>
      </w:r>
    </w:p>
    <w:p w14:paraId="3AA6008D" w14:textId="77777777" w:rsidR="00F7712C" w:rsidRDefault="00F7712C" w:rsidP="00F7712C">
      <w:pPr>
        <w:spacing w:after="120" w:line="360" w:lineRule="auto"/>
        <w:rPr>
          <w:lang w:eastAsia="zh-CN"/>
        </w:rPr>
      </w:pPr>
    </w:p>
    <w:p w14:paraId="0D7004CE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INSERT INTO clothes (name, style, category, size, price, stock, description) VALUES</w:t>
      </w:r>
    </w:p>
    <w:p w14:paraId="1D7515AD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('</w:t>
      </w:r>
      <w:r>
        <w:rPr>
          <w:rFonts w:ascii="微软雅黑" w:eastAsia="微软雅黑" w:hAnsi="微软雅黑" w:cs="微软雅黑" w:hint="eastAsia"/>
          <w:lang w:eastAsia="zh-CN"/>
        </w:rPr>
        <w:t>纯</w:t>
      </w:r>
      <w:r>
        <w:rPr>
          <w:rFonts w:ascii="MS Mincho" w:eastAsia="MS Mincho" w:hAnsi="MS Mincho" w:cs="MS Mincho" w:hint="eastAsia"/>
          <w:lang w:eastAsia="zh-CN"/>
        </w:rPr>
        <w:t>棉</w:t>
      </w:r>
      <w:r>
        <w:rPr>
          <w:rFonts w:ascii="微软雅黑" w:eastAsia="微软雅黑" w:hAnsi="微软雅黑" w:cs="微软雅黑" w:hint="eastAsia"/>
          <w:lang w:eastAsia="zh-CN"/>
        </w:rPr>
        <w:t>圆领</w:t>
      </w:r>
      <w:r>
        <w:rPr>
          <w:lang w:eastAsia="zh-CN"/>
        </w:rPr>
        <w:t>T</w:t>
      </w:r>
      <w:r>
        <w:rPr>
          <w:rFonts w:hint="eastAsia"/>
          <w:lang w:eastAsia="zh-CN"/>
        </w:rPr>
        <w:t>恤</w:t>
      </w:r>
      <w:r>
        <w:rPr>
          <w:lang w:eastAsia="zh-CN"/>
        </w:rPr>
        <w:t>', '</w:t>
      </w:r>
      <w:r>
        <w:rPr>
          <w:rFonts w:hint="eastAsia"/>
          <w:lang w:eastAsia="zh-CN"/>
        </w:rPr>
        <w:t>休</w:t>
      </w:r>
      <w:r>
        <w:rPr>
          <w:rFonts w:ascii="微软雅黑" w:eastAsia="微软雅黑" w:hAnsi="微软雅黑" w:cs="微软雅黑" w:hint="eastAsia"/>
          <w:lang w:eastAsia="zh-CN"/>
        </w:rPr>
        <w:t>闲</w:t>
      </w:r>
      <w:r>
        <w:rPr>
          <w:lang w:eastAsia="zh-CN"/>
        </w:rPr>
        <w:t>', '</w:t>
      </w:r>
      <w:r>
        <w:rPr>
          <w:rFonts w:hint="eastAsia"/>
          <w:lang w:eastAsia="zh-CN"/>
        </w:rPr>
        <w:t>上衣</w:t>
      </w:r>
      <w:r>
        <w:rPr>
          <w:lang w:eastAsia="zh-CN"/>
        </w:rPr>
        <w:t>', 'S|79,M|79,L|89,XL|89,XXL|89', 79, 200, '</w:t>
      </w:r>
      <w:r>
        <w:rPr>
          <w:rFonts w:hint="eastAsia"/>
          <w:lang w:eastAsia="zh-CN"/>
        </w:rPr>
        <w:t>精梳</w:t>
      </w:r>
      <w:r>
        <w:rPr>
          <w:rFonts w:ascii="微软雅黑" w:eastAsia="微软雅黑" w:hAnsi="微软雅黑" w:cs="微软雅黑" w:hint="eastAsia"/>
          <w:lang w:eastAsia="zh-CN"/>
        </w:rPr>
        <w:t>纯</w:t>
      </w:r>
      <w:r>
        <w:rPr>
          <w:rFonts w:ascii="MS Mincho" w:eastAsia="MS Mincho" w:hAnsi="MS Mincho" w:cs="MS Mincho" w:hint="eastAsia"/>
          <w:lang w:eastAsia="zh-CN"/>
        </w:rPr>
        <w:t>棉面料，舒适透气，基</w:t>
      </w:r>
      <w:r>
        <w:rPr>
          <w:rFonts w:ascii="微软雅黑" w:eastAsia="微软雅黑" w:hAnsi="微软雅黑" w:cs="微软雅黑" w:hint="eastAsia"/>
          <w:lang w:eastAsia="zh-CN"/>
        </w:rPr>
        <w:t>础</w:t>
      </w:r>
      <w:r>
        <w:rPr>
          <w:rFonts w:ascii="MS Mincho" w:eastAsia="MS Mincho" w:hAnsi="MS Mincho" w:cs="MS Mincho" w:hint="eastAsia"/>
          <w:lang w:eastAsia="zh-CN"/>
        </w:rPr>
        <w:t>百搭款</w:t>
      </w:r>
      <w:r>
        <w:rPr>
          <w:lang w:eastAsia="zh-CN"/>
        </w:rPr>
        <w:t>'),</w:t>
      </w:r>
    </w:p>
    <w:p w14:paraId="2FCD4239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('</w:t>
      </w:r>
      <w:r>
        <w:rPr>
          <w:rFonts w:hint="eastAsia"/>
          <w:lang w:eastAsia="zh-CN"/>
        </w:rPr>
        <w:t>修身牛仔</w:t>
      </w:r>
      <w:r>
        <w:rPr>
          <w:rFonts w:ascii="微软雅黑" w:eastAsia="微软雅黑" w:hAnsi="微软雅黑" w:cs="微软雅黑" w:hint="eastAsia"/>
          <w:lang w:eastAsia="zh-CN"/>
        </w:rPr>
        <w:t>裤</w:t>
      </w:r>
      <w:r>
        <w:rPr>
          <w:lang w:eastAsia="zh-CN"/>
        </w:rPr>
        <w:t>', '</w:t>
      </w:r>
      <w:r>
        <w:rPr>
          <w:rFonts w:hint="eastAsia"/>
          <w:lang w:eastAsia="zh-CN"/>
        </w:rPr>
        <w:t>休</w:t>
      </w:r>
      <w:r>
        <w:rPr>
          <w:rFonts w:ascii="微软雅黑" w:eastAsia="微软雅黑" w:hAnsi="微软雅黑" w:cs="微软雅黑" w:hint="eastAsia"/>
          <w:lang w:eastAsia="zh-CN"/>
        </w:rPr>
        <w:t>闲</w:t>
      </w:r>
      <w:r>
        <w:rPr>
          <w:lang w:eastAsia="zh-CN"/>
        </w:rPr>
        <w:t>', '</w:t>
      </w:r>
      <w:r>
        <w:rPr>
          <w:rFonts w:ascii="微软雅黑" w:eastAsia="微软雅黑" w:hAnsi="微软雅黑" w:cs="微软雅黑" w:hint="eastAsia"/>
          <w:lang w:eastAsia="zh-CN"/>
        </w:rPr>
        <w:t>裤</w:t>
      </w:r>
      <w:r>
        <w:rPr>
          <w:rFonts w:ascii="MS Mincho" w:eastAsia="MS Mincho" w:hAnsi="MS Mincho" w:cs="MS Mincho" w:hint="eastAsia"/>
          <w:lang w:eastAsia="zh-CN"/>
        </w:rPr>
        <w:t>子</w:t>
      </w:r>
      <w:r>
        <w:rPr>
          <w:lang w:eastAsia="zh-CN"/>
        </w:rPr>
        <w:t>', 'S|159,M|159,L|179,XL|179', 159, 120, '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rFonts w:ascii="MS Mincho" w:eastAsia="MS Mincho" w:hAnsi="MS Mincho" w:cs="MS Mincho" w:hint="eastAsia"/>
          <w:lang w:eastAsia="zh-CN"/>
        </w:rPr>
        <w:t>力牛仔面料，修身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Mincho" w:eastAsia="MS Mincho" w:hAnsi="MS Mincho" w:cs="MS Mincho" w:hint="eastAsia"/>
          <w:lang w:eastAsia="zh-CN"/>
        </w:rPr>
        <w:t>瘦，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MS Mincho" w:eastAsia="MS Mincho" w:hAnsi="MS Mincho" w:cs="MS Mincho" w:hint="eastAsia"/>
          <w:lang w:eastAsia="zh-CN"/>
        </w:rPr>
        <w:t>典五袋款</w:t>
      </w:r>
      <w:r>
        <w:rPr>
          <w:lang w:eastAsia="zh-CN"/>
        </w:rPr>
        <w:t>'),</w:t>
      </w:r>
    </w:p>
    <w:p w14:paraId="70725D45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('</w:t>
      </w:r>
      <w:r>
        <w:rPr>
          <w:rFonts w:hint="eastAsia"/>
          <w:lang w:eastAsia="zh-CN"/>
        </w:rPr>
        <w:t>格</w:t>
      </w:r>
      <w:r>
        <w:rPr>
          <w:rFonts w:ascii="微软雅黑" w:eastAsia="微软雅黑" w:hAnsi="微软雅黑" w:cs="微软雅黑" w:hint="eastAsia"/>
          <w:lang w:eastAsia="zh-CN"/>
        </w:rPr>
        <w:t>纹</w:t>
      </w:r>
      <w:r>
        <w:rPr>
          <w:rFonts w:ascii="MS Mincho" w:eastAsia="MS Mincho" w:hAnsi="MS Mincho" w:cs="MS Mincho" w:hint="eastAsia"/>
          <w:lang w:eastAsia="zh-CN"/>
        </w:rPr>
        <w:t>法</w:t>
      </w:r>
      <w:r>
        <w:rPr>
          <w:rFonts w:ascii="微软雅黑" w:eastAsia="微软雅黑" w:hAnsi="微软雅黑" w:cs="微软雅黑" w:hint="eastAsia"/>
          <w:lang w:eastAsia="zh-CN"/>
        </w:rPr>
        <w:t>兰绒衬</w:t>
      </w:r>
      <w:r>
        <w:rPr>
          <w:rFonts w:ascii="MS Mincho" w:eastAsia="MS Mincho" w:hAnsi="MS Mincho" w:cs="MS Mincho" w:hint="eastAsia"/>
          <w:lang w:eastAsia="zh-CN"/>
        </w:rPr>
        <w:t>衫</w:t>
      </w:r>
      <w:r>
        <w:rPr>
          <w:lang w:eastAsia="zh-CN"/>
        </w:rPr>
        <w:t>', '</w:t>
      </w:r>
      <w:r>
        <w:rPr>
          <w:rFonts w:hint="eastAsia"/>
          <w:lang w:eastAsia="zh-CN"/>
        </w:rPr>
        <w:t>休</w:t>
      </w:r>
      <w:r>
        <w:rPr>
          <w:rFonts w:ascii="微软雅黑" w:eastAsia="微软雅黑" w:hAnsi="微软雅黑" w:cs="微软雅黑" w:hint="eastAsia"/>
          <w:lang w:eastAsia="zh-CN"/>
        </w:rPr>
        <w:t>闲</w:t>
      </w:r>
      <w:r>
        <w:rPr>
          <w:lang w:eastAsia="zh-CN"/>
        </w:rPr>
        <w:t>', '</w:t>
      </w:r>
      <w:r>
        <w:rPr>
          <w:rFonts w:hint="eastAsia"/>
          <w:lang w:eastAsia="zh-CN"/>
        </w:rPr>
        <w:t>上衣</w:t>
      </w:r>
      <w:r>
        <w:rPr>
          <w:lang w:eastAsia="zh-CN"/>
        </w:rPr>
        <w:t>', 'S|129,M|129,L|149,XL|149', 129, 90, '</w:t>
      </w:r>
      <w:r>
        <w:rPr>
          <w:rFonts w:hint="eastAsia"/>
          <w:lang w:eastAsia="zh-CN"/>
        </w:rPr>
        <w:t>全棉法</w:t>
      </w:r>
      <w:r>
        <w:rPr>
          <w:rFonts w:ascii="微软雅黑" w:eastAsia="微软雅黑" w:hAnsi="微软雅黑" w:cs="微软雅黑" w:hint="eastAsia"/>
          <w:lang w:eastAsia="zh-CN"/>
        </w:rPr>
        <w:t>兰绒</w:t>
      </w:r>
      <w:r>
        <w:rPr>
          <w:rFonts w:ascii="MS Mincho" w:eastAsia="MS Mincho" w:hAnsi="MS Mincho" w:cs="MS Mincho" w:hint="eastAsia"/>
          <w:lang w:eastAsia="zh-CN"/>
        </w:rPr>
        <w:t>，柔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Mincho" w:eastAsia="MS Mincho" w:hAnsi="MS Mincho" w:cs="MS Mincho" w:hint="eastAsia"/>
          <w:lang w:eastAsia="zh-CN"/>
        </w:rPr>
        <w:t>保暖，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MS Mincho" w:eastAsia="MS Mincho" w:hAnsi="MS Mincho" w:cs="MS Mincho" w:hint="eastAsia"/>
          <w:lang w:eastAsia="zh-CN"/>
        </w:rPr>
        <w:t>典格</w:t>
      </w:r>
      <w:r>
        <w:rPr>
          <w:rFonts w:ascii="微软雅黑" w:eastAsia="微软雅黑" w:hAnsi="微软雅黑" w:cs="微软雅黑" w:hint="eastAsia"/>
          <w:lang w:eastAsia="zh-CN"/>
        </w:rPr>
        <w:t>纹</w:t>
      </w:r>
      <w:r>
        <w:rPr>
          <w:lang w:eastAsia="zh-CN"/>
        </w:rPr>
        <w:t>'),</w:t>
      </w:r>
    </w:p>
    <w:p w14:paraId="6E7114BA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('</w:t>
      </w:r>
      <w:r>
        <w:rPr>
          <w:rFonts w:ascii="微软雅黑" w:eastAsia="微软雅黑" w:hAnsi="微软雅黑" w:cs="微软雅黑" w:hint="eastAsia"/>
          <w:lang w:eastAsia="zh-CN"/>
        </w:rPr>
        <w:t>连</w:t>
      </w:r>
      <w:r>
        <w:rPr>
          <w:rFonts w:ascii="MS Mincho" w:eastAsia="MS Mincho" w:hAnsi="MS Mincho" w:cs="MS Mincho" w:hint="eastAsia"/>
          <w:lang w:eastAsia="zh-CN"/>
        </w:rPr>
        <w:t>帽</w:t>
      </w:r>
      <w:r>
        <w:rPr>
          <w:rFonts w:ascii="微软雅黑" w:eastAsia="微软雅黑" w:hAnsi="微软雅黑" w:cs="微软雅黑" w:hint="eastAsia"/>
          <w:lang w:eastAsia="zh-CN"/>
        </w:rPr>
        <w:t>卫</w:t>
      </w:r>
      <w:r>
        <w:rPr>
          <w:rFonts w:ascii="MS Mincho" w:eastAsia="MS Mincho" w:hAnsi="MS Mincho" w:cs="MS Mincho" w:hint="eastAsia"/>
          <w:lang w:eastAsia="zh-CN"/>
        </w:rPr>
        <w:t>衣</w:t>
      </w:r>
      <w:r>
        <w:rPr>
          <w:lang w:eastAsia="zh-CN"/>
        </w:rPr>
        <w:t>', '</w:t>
      </w:r>
      <w:r>
        <w:rPr>
          <w:rFonts w:hint="eastAsia"/>
          <w:lang w:eastAsia="zh-CN"/>
        </w:rPr>
        <w:t>休</w:t>
      </w:r>
      <w:r>
        <w:rPr>
          <w:rFonts w:ascii="微软雅黑" w:eastAsia="微软雅黑" w:hAnsi="微软雅黑" w:cs="微软雅黑" w:hint="eastAsia"/>
          <w:lang w:eastAsia="zh-CN"/>
        </w:rPr>
        <w:t>闲</w:t>
      </w:r>
      <w:r>
        <w:rPr>
          <w:lang w:eastAsia="zh-CN"/>
        </w:rPr>
        <w:t>', '</w:t>
      </w:r>
      <w:r>
        <w:rPr>
          <w:rFonts w:hint="eastAsia"/>
          <w:lang w:eastAsia="zh-CN"/>
        </w:rPr>
        <w:t>上衣</w:t>
      </w:r>
      <w:r>
        <w:rPr>
          <w:lang w:eastAsia="zh-CN"/>
        </w:rPr>
        <w:t>', 'M|169,L|169,XL|189,XXL|189', 169, 110, '</w:t>
      </w:r>
      <w:r>
        <w:rPr>
          <w:rFonts w:ascii="微软雅黑" w:eastAsia="微软雅黑" w:hAnsi="微软雅黑" w:cs="微软雅黑" w:hint="eastAsia"/>
          <w:lang w:eastAsia="zh-CN"/>
        </w:rPr>
        <w:t>纯</w:t>
      </w:r>
      <w:r>
        <w:rPr>
          <w:rFonts w:ascii="MS Mincho" w:eastAsia="MS Mincho" w:hAnsi="MS Mincho" w:cs="MS Mincho" w:hint="eastAsia"/>
          <w:lang w:eastAsia="zh-CN"/>
        </w:rPr>
        <w:t>棉加</w:t>
      </w:r>
      <w:r>
        <w:rPr>
          <w:rFonts w:ascii="微软雅黑" w:eastAsia="微软雅黑" w:hAnsi="微软雅黑" w:cs="微软雅黑" w:hint="eastAsia"/>
          <w:lang w:eastAsia="zh-CN"/>
        </w:rPr>
        <w:t>绒</w:t>
      </w:r>
      <w:r>
        <w:rPr>
          <w:rFonts w:ascii="MS Mincho" w:eastAsia="MS Mincho" w:hAnsi="MS Mincho" w:cs="MS Mincho" w:hint="eastAsia"/>
          <w:lang w:eastAsia="zh-CN"/>
        </w:rPr>
        <w:t>面料，</w:t>
      </w:r>
      <w:r>
        <w:rPr>
          <w:rFonts w:ascii="微软雅黑" w:eastAsia="微软雅黑" w:hAnsi="微软雅黑" w:cs="微软雅黑" w:hint="eastAsia"/>
          <w:lang w:eastAsia="zh-CN"/>
        </w:rPr>
        <w:t>宽</w:t>
      </w:r>
      <w:r>
        <w:rPr>
          <w:rFonts w:ascii="MS Mincho" w:eastAsia="MS Mincho" w:hAnsi="MS Mincho" w:cs="MS Mincho" w:hint="eastAsia"/>
          <w:lang w:eastAsia="zh-CN"/>
        </w:rPr>
        <w:t>松舒适，秋冬必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lang w:eastAsia="zh-CN"/>
        </w:rPr>
        <w:t>'),</w:t>
      </w:r>
    </w:p>
    <w:p w14:paraId="03351CBC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('</w:t>
      </w:r>
      <w:r>
        <w:rPr>
          <w:rFonts w:hint="eastAsia"/>
          <w:lang w:eastAsia="zh-CN"/>
        </w:rPr>
        <w:t>高腰半身裙</w:t>
      </w:r>
      <w:r>
        <w:rPr>
          <w:lang w:eastAsia="zh-CN"/>
        </w:rPr>
        <w:t>', '</w:t>
      </w:r>
      <w:r>
        <w:rPr>
          <w:rFonts w:hint="eastAsia"/>
          <w:lang w:eastAsia="zh-CN"/>
        </w:rPr>
        <w:t>甜美</w:t>
      </w:r>
      <w:r>
        <w:rPr>
          <w:lang w:eastAsia="zh-CN"/>
        </w:rPr>
        <w:t>', '</w:t>
      </w:r>
      <w:r>
        <w:rPr>
          <w:rFonts w:hint="eastAsia"/>
          <w:lang w:eastAsia="zh-CN"/>
        </w:rPr>
        <w:t>裙装</w:t>
      </w:r>
      <w:r>
        <w:rPr>
          <w:lang w:eastAsia="zh-CN"/>
        </w:rPr>
        <w:t>', 'S|139,M|139,L|159', 139, 80, 'A</w:t>
      </w:r>
      <w:r>
        <w:rPr>
          <w:rFonts w:hint="eastAsia"/>
          <w:lang w:eastAsia="zh-CN"/>
        </w:rPr>
        <w:t>字版型，拉</w:t>
      </w:r>
      <w:r>
        <w:rPr>
          <w:rFonts w:ascii="微软雅黑" w:eastAsia="微软雅黑" w:hAnsi="微软雅黑" w:cs="微软雅黑" w:hint="eastAsia"/>
          <w:lang w:eastAsia="zh-CN"/>
        </w:rPr>
        <w:t>链门</w:t>
      </w:r>
      <w:r>
        <w:rPr>
          <w:rFonts w:ascii="MS Mincho" w:eastAsia="MS Mincho" w:hAnsi="MS Mincho" w:cs="MS Mincho" w:hint="eastAsia"/>
          <w:lang w:eastAsia="zh-CN"/>
        </w:rPr>
        <w:t>襟，百搭通勤</w:t>
      </w:r>
      <w:r>
        <w:rPr>
          <w:lang w:eastAsia="zh-CN"/>
        </w:rPr>
        <w:t>'),</w:t>
      </w:r>
    </w:p>
    <w:p w14:paraId="279C00D6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('</w:t>
      </w:r>
      <w:r>
        <w:rPr>
          <w:rFonts w:ascii="微软雅黑" w:eastAsia="微软雅黑" w:hAnsi="微软雅黑" w:cs="微软雅黑" w:hint="eastAsia"/>
          <w:lang w:eastAsia="zh-CN"/>
        </w:rPr>
        <w:t>轻</w:t>
      </w:r>
      <w:r>
        <w:rPr>
          <w:rFonts w:ascii="MS Mincho" w:eastAsia="MS Mincho" w:hAnsi="MS Mincho" w:cs="MS Mincho" w:hint="eastAsia"/>
          <w:lang w:eastAsia="zh-CN"/>
        </w:rPr>
        <w:t>薄羽</w:t>
      </w:r>
      <w:r>
        <w:rPr>
          <w:rFonts w:ascii="微软雅黑" w:eastAsia="微软雅黑" w:hAnsi="微软雅黑" w:cs="微软雅黑" w:hint="eastAsia"/>
          <w:lang w:eastAsia="zh-CN"/>
        </w:rPr>
        <w:t>绒</w:t>
      </w:r>
      <w:r>
        <w:rPr>
          <w:rFonts w:ascii="MS Mincho" w:eastAsia="MS Mincho" w:hAnsi="MS Mincho" w:cs="MS Mincho" w:hint="eastAsia"/>
          <w:lang w:eastAsia="zh-CN"/>
        </w:rPr>
        <w:t>服</w:t>
      </w:r>
      <w:r>
        <w:rPr>
          <w:lang w:eastAsia="zh-CN"/>
        </w:rPr>
        <w:t>', '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Mincho" w:eastAsia="MS Mincho" w:hAnsi="MS Mincho" w:cs="MS Mincho" w:hint="eastAsia"/>
          <w:lang w:eastAsia="zh-CN"/>
        </w:rPr>
        <w:t>外</w:t>
      </w:r>
      <w:r>
        <w:rPr>
          <w:lang w:eastAsia="zh-CN"/>
        </w:rPr>
        <w:t>', '</w:t>
      </w:r>
      <w:r>
        <w:rPr>
          <w:rFonts w:hint="eastAsia"/>
          <w:lang w:eastAsia="zh-CN"/>
        </w:rPr>
        <w:t>外套</w:t>
      </w:r>
      <w:r>
        <w:rPr>
          <w:lang w:eastAsia="zh-CN"/>
        </w:rPr>
        <w:t>', 'M|399,L|399,XL|439,XXL|439', 399, 50, '90%</w:t>
      </w:r>
      <w:r>
        <w:rPr>
          <w:rFonts w:hint="eastAsia"/>
          <w:lang w:eastAsia="zh-CN"/>
        </w:rPr>
        <w:t>白</w:t>
      </w:r>
      <w:r>
        <w:rPr>
          <w:rFonts w:ascii="微软雅黑" w:eastAsia="微软雅黑" w:hAnsi="微软雅黑" w:cs="微软雅黑" w:hint="eastAsia"/>
          <w:lang w:eastAsia="zh-CN"/>
        </w:rPr>
        <w:t>鸭绒</w:t>
      </w:r>
      <w:r>
        <w:rPr>
          <w:rFonts w:ascii="MS Mincho" w:eastAsia="MS Mincho" w:hAnsi="MS Mincho" w:cs="MS Mincho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轻</w:t>
      </w:r>
      <w:r>
        <w:rPr>
          <w:rFonts w:ascii="MS Mincho" w:eastAsia="MS Mincho" w:hAnsi="MS Mincho" w:cs="MS Mincho" w:hint="eastAsia"/>
          <w:lang w:eastAsia="zh-CN"/>
        </w:rPr>
        <w:t>薄保暖，可收</w:t>
      </w:r>
      <w:r>
        <w:rPr>
          <w:rFonts w:ascii="微软雅黑" w:eastAsia="微软雅黑" w:hAnsi="微软雅黑" w:cs="微软雅黑" w:hint="eastAsia"/>
          <w:lang w:eastAsia="zh-CN"/>
        </w:rPr>
        <w:t>纳</w:t>
      </w:r>
      <w:r>
        <w:rPr>
          <w:rFonts w:ascii="MS Mincho" w:eastAsia="MS Mincho" w:hAnsi="MS Mincho" w:cs="MS Mincho" w:hint="eastAsia"/>
          <w:lang w:eastAsia="zh-CN"/>
        </w:rPr>
        <w:t>便携</w:t>
      </w:r>
      <w:r>
        <w:rPr>
          <w:lang w:eastAsia="zh-CN"/>
        </w:rPr>
        <w:t>'),</w:t>
      </w:r>
    </w:p>
    <w:p w14:paraId="26D8CF7D" w14:textId="77777777" w:rsidR="00F7712C" w:rsidRDefault="00F7712C" w:rsidP="00F7712C">
      <w:pPr>
        <w:spacing w:after="120" w:line="360" w:lineRule="auto"/>
        <w:rPr>
          <w:lang w:eastAsia="zh-CN"/>
        </w:rPr>
      </w:pPr>
      <w:r>
        <w:rPr>
          <w:lang w:eastAsia="zh-CN"/>
        </w:rPr>
        <w:t>('</w:t>
      </w:r>
      <w:r>
        <w:rPr>
          <w:rFonts w:hint="eastAsia"/>
          <w:lang w:eastAsia="zh-CN"/>
        </w:rPr>
        <w:t>羊毛混</w:t>
      </w:r>
      <w:r>
        <w:rPr>
          <w:rFonts w:ascii="微软雅黑" w:eastAsia="微软雅黑" w:hAnsi="微软雅黑" w:cs="微软雅黑" w:hint="eastAsia"/>
          <w:lang w:eastAsia="zh-CN"/>
        </w:rPr>
        <w:t>纺</w:t>
      </w:r>
      <w:r>
        <w:rPr>
          <w:rFonts w:ascii="MS Mincho" w:eastAsia="MS Mincho" w:hAnsi="MS Mincho" w:cs="MS Mincho" w:hint="eastAsia"/>
          <w:lang w:eastAsia="zh-CN"/>
        </w:rPr>
        <w:t>毛衣</w:t>
      </w:r>
      <w:r>
        <w:rPr>
          <w:lang w:eastAsia="zh-CN"/>
        </w:rPr>
        <w:t>', '</w:t>
      </w:r>
      <w:r>
        <w:rPr>
          <w:rFonts w:hint="eastAsia"/>
          <w:lang w:eastAsia="zh-CN"/>
        </w:rPr>
        <w:t>文</w:t>
      </w:r>
      <w:r>
        <w:rPr>
          <w:rFonts w:ascii="微软雅黑" w:eastAsia="微软雅黑" w:hAnsi="微软雅黑" w:cs="微软雅黑" w:hint="eastAsia"/>
          <w:lang w:eastAsia="zh-CN"/>
        </w:rPr>
        <w:t>艺</w:t>
      </w:r>
      <w:r>
        <w:rPr>
          <w:lang w:eastAsia="zh-CN"/>
        </w:rPr>
        <w:t>', '</w:t>
      </w:r>
      <w:r>
        <w:rPr>
          <w:rFonts w:hint="eastAsia"/>
          <w:lang w:eastAsia="zh-CN"/>
        </w:rPr>
        <w:t>上衣</w:t>
      </w:r>
      <w:r>
        <w:rPr>
          <w:lang w:eastAsia="zh-CN"/>
        </w:rPr>
        <w:t>', 'S|189,M|189,L|209,XL|209', 189, 75, '</w:t>
      </w:r>
      <w:r>
        <w:rPr>
          <w:rFonts w:hint="eastAsia"/>
          <w:lang w:eastAsia="zh-CN"/>
        </w:rPr>
        <w:t>含羊毛混</w:t>
      </w:r>
      <w:r>
        <w:rPr>
          <w:rFonts w:ascii="微软雅黑" w:eastAsia="微软雅黑" w:hAnsi="微软雅黑" w:cs="微软雅黑" w:hint="eastAsia"/>
          <w:lang w:eastAsia="zh-CN"/>
        </w:rPr>
        <w:t>纺</w:t>
      </w:r>
      <w:r>
        <w:rPr>
          <w:rFonts w:ascii="MS Mincho" w:eastAsia="MS Mincho" w:hAnsi="MS Mincho" w:cs="MS Mincho" w:hint="eastAsia"/>
          <w:lang w:eastAsia="zh-CN"/>
        </w:rPr>
        <w:t>，柔</w:t>
      </w:r>
      <w:r>
        <w:rPr>
          <w:rFonts w:ascii="微软雅黑" w:eastAsia="微软雅黑" w:hAnsi="微软雅黑" w:cs="微软雅黑" w:hint="eastAsia"/>
          <w:lang w:eastAsia="zh-CN"/>
        </w:rPr>
        <w:t>软亲</w:t>
      </w:r>
      <w:r>
        <w:rPr>
          <w:rFonts w:ascii="MS Mincho" w:eastAsia="MS Mincho" w:hAnsi="MS Mincho" w:cs="MS Mincho" w:hint="eastAsia"/>
          <w:lang w:eastAsia="zh-CN"/>
        </w:rPr>
        <w:t>肤，半高</w:t>
      </w:r>
      <w:r>
        <w:rPr>
          <w:rFonts w:ascii="微软雅黑" w:eastAsia="微软雅黑" w:hAnsi="微软雅黑" w:cs="微软雅黑" w:hint="eastAsia"/>
          <w:lang w:eastAsia="zh-CN"/>
        </w:rPr>
        <w:t>领设计</w:t>
      </w:r>
      <w:r>
        <w:rPr>
          <w:lang w:eastAsia="zh-CN"/>
        </w:rPr>
        <w:t>'),</w:t>
      </w:r>
    </w:p>
    <w:p w14:paraId="1466D2DA" w14:textId="669CAC4D" w:rsidR="00F7712C" w:rsidRDefault="00F7712C" w:rsidP="00F7712C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('</w:t>
      </w:r>
      <w:r>
        <w:rPr>
          <w:rFonts w:hint="eastAsia"/>
          <w:lang w:eastAsia="zh-CN"/>
        </w:rPr>
        <w:t>帆布双肩包</w:t>
      </w:r>
      <w:r>
        <w:rPr>
          <w:lang w:eastAsia="zh-CN"/>
        </w:rPr>
        <w:t>', '</w:t>
      </w:r>
      <w:r>
        <w:rPr>
          <w:rFonts w:hint="eastAsia"/>
          <w:lang w:eastAsia="zh-CN"/>
        </w:rPr>
        <w:t>休</w:t>
      </w:r>
      <w:r>
        <w:rPr>
          <w:rFonts w:ascii="微软雅黑" w:eastAsia="微软雅黑" w:hAnsi="微软雅黑" w:cs="微软雅黑" w:hint="eastAsia"/>
          <w:lang w:eastAsia="zh-CN"/>
        </w:rPr>
        <w:t>闲</w:t>
      </w:r>
      <w:r>
        <w:rPr>
          <w:lang w:eastAsia="zh-CN"/>
        </w:rPr>
        <w:t>', '</w:t>
      </w:r>
      <w:r>
        <w:rPr>
          <w:rFonts w:hint="eastAsia"/>
          <w:lang w:eastAsia="zh-CN"/>
        </w:rPr>
        <w:t>配</w:t>
      </w:r>
      <w:r>
        <w:rPr>
          <w:rFonts w:ascii="微软雅黑" w:eastAsia="微软雅黑" w:hAnsi="微软雅黑" w:cs="微软雅黑" w:hint="eastAsia"/>
          <w:lang w:eastAsia="zh-CN"/>
        </w:rPr>
        <w:t>饰</w:t>
      </w:r>
      <w:r>
        <w:rPr>
          <w:lang w:eastAsia="zh-CN"/>
        </w:rPr>
        <w:t>', '</w:t>
      </w:r>
      <w:r>
        <w:rPr>
          <w:rFonts w:hint="eastAsia"/>
          <w:lang w:eastAsia="zh-CN"/>
        </w:rPr>
        <w:t>均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lang w:eastAsia="zh-CN"/>
        </w:rPr>
        <w:t>|89', 89, 150, '</w:t>
      </w:r>
      <w:r>
        <w:rPr>
          <w:rFonts w:hint="eastAsia"/>
          <w:lang w:eastAsia="zh-CN"/>
        </w:rPr>
        <w:t>加厚帆布面料，大容量，多隔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rFonts w:ascii="MS Mincho" w:eastAsia="MS Mincho" w:hAnsi="MS Mincho" w:cs="MS Mincho" w:hint="eastAsia"/>
          <w:lang w:eastAsia="zh-CN"/>
        </w:rPr>
        <w:t>收</w:t>
      </w:r>
      <w:r>
        <w:rPr>
          <w:rFonts w:ascii="微软雅黑" w:eastAsia="微软雅黑" w:hAnsi="微软雅黑" w:cs="微软雅黑" w:hint="eastAsia"/>
          <w:lang w:eastAsia="zh-CN"/>
        </w:rPr>
        <w:t>纳</w:t>
      </w:r>
      <w:r>
        <w:rPr>
          <w:lang w:eastAsia="zh-CN"/>
        </w:rPr>
        <w:t>');</w:t>
      </w:r>
    </w:p>
    <w:p w14:paraId="6447936C" w14:textId="708A5724" w:rsidR="003A158F" w:rsidRDefault="00EF1A61">
      <w:pPr>
        <w:spacing w:before="240" w:after="120"/>
        <w:rPr>
          <w:lang w:eastAsia="zh-CN"/>
        </w:rPr>
      </w:pPr>
      <w:r>
        <w:rPr>
          <w:rFonts w:ascii="宋体" w:eastAsia="宋体" w:hAnsi="宋体"/>
          <w:b/>
          <w:color w:val="000080"/>
          <w:sz w:val="32"/>
          <w:lang w:eastAsia="zh-CN"/>
        </w:rPr>
        <w:t>四、功能模块截图与说明</w:t>
      </w:r>
    </w:p>
    <w:p w14:paraId="28EF7445" w14:textId="77777777" w:rsidR="003A158F" w:rsidRDefault="00000000">
      <w:pPr>
        <w:spacing w:after="12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以下按照考核要求的功能模块，逐一提供运行效果截图及关键实现说明。截图要求：</w:t>
      </w:r>
      <w:r>
        <w:rPr>
          <w:rFonts w:ascii="宋体" w:eastAsia="宋体" w:hAnsi="宋体"/>
          <w:sz w:val="24"/>
          <w:lang w:eastAsia="zh-CN"/>
        </w:rPr>
        <w:br/>
        <w:t>1. 图片清晰，页面内容完整可见；</w:t>
      </w:r>
      <w:r>
        <w:rPr>
          <w:rFonts w:ascii="宋体" w:eastAsia="宋体" w:hAnsi="宋体"/>
          <w:sz w:val="24"/>
          <w:lang w:eastAsia="zh-CN"/>
        </w:rPr>
        <w:br/>
        <w:t>2. 截图中尽量包含浏览器地址栏，以证明是本机运行项目；</w:t>
      </w:r>
      <w:r>
        <w:rPr>
          <w:rFonts w:ascii="宋体" w:eastAsia="宋体" w:hAnsi="宋体"/>
          <w:sz w:val="24"/>
          <w:lang w:eastAsia="zh-CN"/>
        </w:rPr>
        <w:br/>
        <w:t>3. 每个功能点至少提供1张截图，复杂功能建议提供2-3张</w:t>
      </w:r>
      <w:r>
        <w:rPr>
          <w:rFonts w:ascii="宋体" w:eastAsia="宋体" w:hAnsi="宋体" w:hint="eastAsia"/>
          <w:sz w:val="24"/>
          <w:lang w:eastAsia="zh-CN"/>
        </w:rPr>
        <w:t>等</w:t>
      </w:r>
      <w:r>
        <w:rPr>
          <w:rFonts w:ascii="宋体" w:eastAsia="宋体" w:hAnsi="宋体"/>
          <w:sz w:val="24"/>
          <w:lang w:eastAsia="zh-CN"/>
        </w:rPr>
        <w:t>。</w:t>
      </w:r>
    </w:p>
    <w:p w14:paraId="054C5356" w14:textId="77777777" w:rsidR="003A158F" w:rsidRDefault="00000000">
      <w:pPr>
        <w:spacing w:before="240" w:after="120"/>
        <w:rPr>
          <w:lang w:eastAsia="zh-CN"/>
        </w:rPr>
      </w:pPr>
      <w:r>
        <w:rPr>
          <w:rFonts w:ascii="宋体" w:eastAsia="宋体" w:hAnsi="宋体"/>
          <w:b/>
          <w:color w:val="000000"/>
          <w:sz w:val="28"/>
          <w:lang w:eastAsia="zh-CN"/>
        </w:rPr>
        <w:t>4.1 用户注册与登录功能</w:t>
      </w:r>
    </w:p>
    <w:p w14:paraId="5C25BCAB" w14:textId="77777777" w:rsidR="003A158F" w:rsidRDefault="00000000">
      <w:pPr>
        <w:spacing w:after="12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实现思路：前端表单验证逻辑、后端Servlet处理流程、数据库查询验证方式、密码加密方式（如有）、Session/Cookie的使用方式等。</w:t>
      </w:r>
    </w:p>
    <w:p w14:paraId="2EC3CF54" w14:textId="77777777" w:rsidR="003A158F" w:rsidRDefault="00000000">
      <w:pPr>
        <w:spacing w:before="120" w:after="60"/>
        <w:rPr>
          <w:lang w:eastAsia="zh-CN"/>
        </w:rPr>
      </w:pPr>
      <w:r>
        <w:rPr>
          <w:rFonts w:ascii="宋体" w:eastAsia="宋体" w:hAnsi="宋体"/>
          <w:b/>
          <w:color w:val="FF0000"/>
          <w:sz w:val="24"/>
          <w:lang w:eastAsia="zh-CN"/>
        </w:rPr>
        <w:t>【截图区域：前台用户注册页面】</w:t>
      </w:r>
    </w:p>
    <w:p w14:paraId="28F58FE0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包含用户名、密码、手机号、地址等录入项</w:t>
      </w:r>
    </w:p>
    <w:p w14:paraId="6F9D4D5A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展示前端格式验证效果（如手机号正则、非空验证等）</w:t>
      </w:r>
    </w:p>
    <w:p w14:paraId="19180FBC" w14:textId="3433C18F" w:rsidR="003A158F" w:rsidRDefault="00EF1A61">
      <w:pPr>
        <w:spacing w:before="120" w:after="60"/>
        <w:rPr>
          <w:lang w:eastAsia="zh-CN"/>
        </w:rPr>
      </w:pPr>
      <w:r w:rsidRPr="00EF1A61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4095592D" wp14:editId="53101983">
            <wp:extent cx="5486400" cy="3862705"/>
            <wp:effectExtent l="0" t="0" r="0" b="4445"/>
            <wp:docPr id="1807867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67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FF0000"/>
          <w:sz w:val="24"/>
          <w:lang w:eastAsia="zh-CN"/>
        </w:rPr>
        <w:t>【截图区域：前台用户登录页面】</w:t>
      </w:r>
    </w:p>
    <w:p w14:paraId="4B206CEC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支持用户名+密码或手机号+密码登录</w:t>
      </w:r>
    </w:p>
    <w:p w14:paraId="35FF85F8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登录成功后的页面跳转或提示</w:t>
      </w:r>
    </w:p>
    <w:p w14:paraId="2DEECE63" w14:textId="4E32BF35" w:rsidR="003A158F" w:rsidRDefault="00EF1A61">
      <w:pPr>
        <w:spacing w:before="120" w:after="60"/>
        <w:rPr>
          <w:lang w:eastAsia="zh-CN"/>
        </w:rPr>
      </w:pPr>
      <w:r w:rsidRPr="00EF1A61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0BDE2BEC" wp14:editId="3CA0ACF0">
            <wp:extent cx="5486400" cy="3722370"/>
            <wp:effectExtent l="0" t="0" r="0" b="0"/>
            <wp:docPr id="386862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2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FF0000"/>
          <w:sz w:val="24"/>
          <w:lang w:eastAsia="zh-CN"/>
        </w:rPr>
        <w:t>【截图区域：管理员登录与后台入口】</w:t>
      </w:r>
    </w:p>
    <w:p w14:paraId="3D707432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t>管理员登录界面</w:t>
      </w:r>
      <w:proofErr w:type="spellEnd"/>
    </w:p>
    <w:p w14:paraId="1E267FE7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登录成功后进入后台管理首页</w:t>
      </w:r>
    </w:p>
    <w:p w14:paraId="46057D4F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非管理员角色访问后台的拦截效果（可选）</w:t>
      </w:r>
    </w:p>
    <w:p w14:paraId="6A21BA29" w14:textId="2A3B891D" w:rsidR="003A158F" w:rsidRDefault="00EF1A61">
      <w:pPr>
        <w:spacing w:before="240" w:after="120"/>
        <w:rPr>
          <w:lang w:eastAsia="zh-CN"/>
        </w:rPr>
      </w:pPr>
      <w:r w:rsidRPr="00EF1A61">
        <w:rPr>
          <w:rFonts w:ascii="宋体" w:eastAsia="宋体" w:hAnsi="宋体"/>
          <w:i/>
          <w:noProof/>
          <w:color w:val="808080"/>
          <w:sz w:val="24"/>
          <w:lang w:eastAsia="zh-CN"/>
        </w:rPr>
        <w:lastRenderedPageBreak/>
        <w:drawing>
          <wp:inline distT="0" distB="0" distL="0" distR="0" wp14:anchorId="4907EBE9" wp14:editId="11887C33">
            <wp:extent cx="5486400" cy="3600450"/>
            <wp:effectExtent l="0" t="0" r="0" b="0"/>
            <wp:docPr id="35228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2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000000"/>
          <w:sz w:val="28"/>
          <w:lang w:eastAsia="zh-CN"/>
        </w:rPr>
        <w:t>4.2 服装查询、详情与购物车功能</w:t>
      </w:r>
    </w:p>
    <w:p w14:paraId="2AEFB1B4" w14:textId="77777777" w:rsidR="003A158F" w:rsidRDefault="00000000">
      <w:pPr>
        <w:spacing w:after="12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实现思路：服装列表数据查询（JDBC）、分类/风格筛选与模糊查询的SQL实现、服装详情页数据回显、购物车数据存储方式（Session/数据库表）及结算生成订单的业务逻辑。</w:t>
      </w:r>
    </w:p>
    <w:p w14:paraId="48811511" w14:textId="77777777" w:rsidR="003A158F" w:rsidRDefault="00000000">
      <w:pPr>
        <w:spacing w:before="120" w:after="60"/>
        <w:rPr>
          <w:lang w:eastAsia="zh-CN"/>
        </w:rPr>
      </w:pPr>
      <w:r>
        <w:rPr>
          <w:rFonts w:ascii="宋体" w:eastAsia="宋体" w:hAnsi="宋体"/>
          <w:b/>
          <w:color w:val="FF0000"/>
          <w:sz w:val="24"/>
          <w:lang w:eastAsia="zh-CN"/>
        </w:rPr>
        <w:t>【截图区域：服装首页/列表页】</w:t>
      </w:r>
    </w:p>
    <w:p w14:paraId="1B11FC61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t>展示所有上架服装</w:t>
      </w:r>
      <w:proofErr w:type="spellEnd"/>
    </w:p>
    <w:p w14:paraId="1C0BC87E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展示按类别/风格筛选效果</w:t>
      </w:r>
    </w:p>
    <w:p w14:paraId="0B17468B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展示关键字模糊查询效果</w:t>
      </w:r>
    </w:p>
    <w:p w14:paraId="10272E92" w14:textId="66374EBF" w:rsidR="003A158F" w:rsidRDefault="00EF1A61">
      <w:pPr>
        <w:spacing w:before="120" w:after="60"/>
        <w:rPr>
          <w:lang w:eastAsia="zh-CN"/>
        </w:rPr>
      </w:pPr>
      <w:r w:rsidRPr="00EF1A61">
        <w:rPr>
          <w:rFonts w:ascii="宋体" w:eastAsia="宋体" w:hAnsi="宋体"/>
          <w:i/>
          <w:noProof/>
          <w:color w:val="808080"/>
          <w:sz w:val="24"/>
          <w:lang w:eastAsia="zh-CN"/>
        </w:rPr>
        <w:lastRenderedPageBreak/>
        <w:drawing>
          <wp:inline distT="0" distB="0" distL="0" distR="0" wp14:anchorId="72D4EDCB" wp14:editId="5FD411D3">
            <wp:extent cx="5486400" cy="3749040"/>
            <wp:effectExtent l="0" t="0" r="0" b="3810"/>
            <wp:docPr id="198206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69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FF0000"/>
          <w:sz w:val="24"/>
          <w:lang w:eastAsia="zh-CN"/>
        </w:rPr>
        <w:t>【截图区域：服装详情页】</w:t>
      </w:r>
    </w:p>
    <w:p w14:paraId="4A3246FE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展示服装名称、风格、类别、可选尺码及价格</w:t>
      </w:r>
    </w:p>
    <w:p w14:paraId="05DA61B5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展示选择尺码后加入购物车的交互效果</w:t>
      </w:r>
    </w:p>
    <w:p w14:paraId="132916A7" w14:textId="57065FE5" w:rsidR="003A158F" w:rsidRDefault="00FF5DB0">
      <w:pPr>
        <w:spacing w:before="120" w:after="60"/>
        <w:rPr>
          <w:lang w:eastAsia="zh-CN"/>
        </w:rPr>
      </w:pPr>
      <w:r w:rsidRPr="00FF5DB0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2A99AE8E" wp14:editId="75ABC6C1">
            <wp:extent cx="5486400" cy="3244215"/>
            <wp:effectExtent l="0" t="0" r="0" b="0"/>
            <wp:docPr id="1402459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9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FF0000"/>
          <w:sz w:val="24"/>
          <w:lang w:eastAsia="zh-CN"/>
        </w:rPr>
        <w:t>【截图区域：购物车页面】</w:t>
      </w:r>
    </w:p>
    <w:p w14:paraId="2A56B61F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lastRenderedPageBreak/>
        <w:t>展示购物车商品列表</w:t>
      </w:r>
      <w:proofErr w:type="spellEnd"/>
    </w:p>
    <w:p w14:paraId="5B95989B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展示修改数量、删除商品操作</w:t>
      </w:r>
    </w:p>
    <w:p w14:paraId="150C47E1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展示批量结算生成订单的操作与结果</w:t>
      </w:r>
    </w:p>
    <w:p w14:paraId="7160D0F0" w14:textId="63BB180E" w:rsidR="003A158F" w:rsidRDefault="00FF5DB0">
      <w:pPr>
        <w:spacing w:before="240" w:after="120"/>
        <w:rPr>
          <w:lang w:eastAsia="zh-CN"/>
        </w:rPr>
      </w:pPr>
      <w:r w:rsidRPr="00FF5DB0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1B96C288" wp14:editId="00BB0A3F">
            <wp:extent cx="5486400" cy="2061845"/>
            <wp:effectExtent l="0" t="0" r="0" b="0"/>
            <wp:docPr id="242288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88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000000"/>
          <w:sz w:val="28"/>
          <w:lang w:eastAsia="zh-CN"/>
        </w:rPr>
        <w:t>4.3 订单管理与个人中心功能</w:t>
      </w:r>
    </w:p>
    <w:p w14:paraId="2A3C8CC9" w14:textId="77777777" w:rsidR="003A158F" w:rsidRDefault="00000000">
      <w:pPr>
        <w:spacing w:after="12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实现思路：描述订单状态流转设计（未支付→未发货→已发货→已收货）、支付与确认收货的业务处理、个人中心信息修改时的原始密码验证逻辑。</w:t>
      </w:r>
    </w:p>
    <w:p w14:paraId="6FF1CFC3" w14:textId="77777777" w:rsidR="003A158F" w:rsidRDefault="00000000">
      <w:pPr>
        <w:spacing w:before="120" w:after="60"/>
        <w:rPr>
          <w:lang w:eastAsia="zh-CN"/>
        </w:rPr>
      </w:pPr>
      <w:r>
        <w:rPr>
          <w:rFonts w:ascii="宋体" w:eastAsia="宋体" w:hAnsi="宋体"/>
          <w:b/>
          <w:color w:val="FF0000"/>
          <w:sz w:val="24"/>
          <w:lang w:eastAsia="zh-CN"/>
        </w:rPr>
        <w:t>【截图区域：我的订单页面】</w:t>
      </w:r>
    </w:p>
    <w:p w14:paraId="2ABC5664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展示订单列表，包含不同状态（未支付、未发货、已发货、已收货）</w:t>
      </w:r>
    </w:p>
    <w:p w14:paraId="164AF932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展示支付订单操作及结果</w:t>
      </w:r>
    </w:p>
    <w:p w14:paraId="5546B5D9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展示确认收货操作及结果</w:t>
      </w:r>
    </w:p>
    <w:p w14:paraId="6D866F71" w14:textId="287508F0" w:rsidR="003A158F" w:rsidRDefault="00FF5DB0">
      <w:pPr>
        <w:spacing w:before="120" w:after="60"/>
        <w:rPr>
          <w:lang w:eastAsia="zh-CN"/>
        </w:rPr>
      </w:pPr>
      <w:r w:rsidRPr="00FF5DB0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2CE4A326" wp14:editId="5A1A13E1">
            <wp:extent cx="5486400" cy="2087245"/>
            <wp:effectExtent l="0" t="0" r="0" b="8255"/>
            <wp:docPr id="207547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70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FF0000"/>
          <w:sz w:val="24"/>
          <w:lang w:eastAsia="zh-CN"/>
        </w:rPr>
        <w:t>【截图区域：个人中心/个人信息修改】</w:t>
      </w:r>
    </w:p>
    <w:p w14:paraId="596E35F7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展示个人信息的查看页面</w:t>
      </w:r>
    </w:p>
    <w:p w14:paraId="74191E91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展示修改个人信息时的表单（用户名、手机号、地址等）</w:t>
      </w:r>
    </w:p>
    <w:p w14:paraId="02B698B7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展示修改时原始密码验证的效果</w:t>
      </w:r>
    </w:p>
    <w:p w14:paraId="44E8A432" w14:textId="577AE451" w:rsidR="003A158F" w:rsidRDefault="00FF5DB0">
      <w:pPr>
        <w:spacing w:before="240" w:after="120"/>
        <w:rPr>
          <w:lang w:eastAsia="zh-CN"/>
        </w:rPr>
      </w:pPr>
      <w:r w:rsidRPr="00FF5DB0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2095D863" wp14:editId="6BE77511">
            <wp:extent cx="5486400" cy="3606165"/>
            <wp:effectExtent l="0" t="0" r="0" b="0"/>
            <wp:docPr id="2088986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86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000000"/>
          <w:sz w:val="28"/>
          <w:lang w:eastAsia="zh-CN"/>
        </w:rPr>
        <w:t>4.4 后台管理功能</w:t>
      </w:r>
    </w:p>
    <w:p w14:paraId="2BEFECAE" w14:textId="77777777" w:rsidR="003A158F" w:rsidRDefault="00000000">
      <w:pPr>
        <w:spacing w:after="120"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实现思路：描述后台管理端权限控制（Filter拦截）、服装管理CRUD及图片上传实现、订单管理中的发货操作、用户管理的CRUD等。</w:t>
      </w:r>
    </w:p>
    <w:p w14:paraId="2E5792DF" w14:textId="77777777" w:rsidR="003A158F" w:rsidRDefault="00000000">
      <w:pPr>
        <w:spacing w:before="120" w:after="60"/>
        <w:rPr>
          <w:lang w:eastAsia="zh-CN"/>
        </w:rPr>
      </w:pPr>
      <w:r>
        <w:rPr>
          <w:rFonts w:ascii="宋体" w:eastAsia="宋体" w:hAnsi="宋体"/>
          <w:b/>
          <w:color w:val="FF0000"/>
          <w:sz w:val="24"/>
          <w:lang w:eastAsia="zh-CN"/>
        </w:rPr>
        <w:t>【截图区域：后台管理首页】</w:t>
      </w:r>
    </w:p>
    <w:p w14:paraId="70AA4FAC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后台管理端主界面或仪表盘</w:t>
      </w:r>
    </w:p>
    <w:p w14:paraId="50BF7172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展示管理员身份登录状态</w:t>
      </w:r>
    </w:p>
    <w:p w14:paraId="711367F5" w14:textId="3DBEBD5C" w:rsidR="003A158F" w:rsidRDefault="00FF5DB0">
      <w:pPr>
        <w:spacing w:before="120" w:after="60"/>
        <w:rPr>
          <w:lang w:eastAsia="zh-CN"/>
        </w:rPr>
      </w:pPr>
      <w:r w:rsidRPr="00FF5DB0">
        <w:rPr>
          <w:rFonts w:ascii="宋体" w:eastAsia="宋体" w:hAnsi="宋体"/>
          <w:i/>
          <w:noProof/>
          <w:color w:val="808080"/>
          <w:sz w:val="24"/>
          <w:lang w:eastAsia="zh-CN"/>
        </w:rPr>
        <w:lastRenderedPageBreak/>
        <w:drawing>
          <wp:inline distT="0" distB="0" distL="0" distR="0" wp14:anchorId="597356D3" wp14:editId="11F79CD8">
            <wp:extent cx="5486400" cy="3586480"/>
            <wp:effectExtent l="0" t="0" r="0" b="0"/>
            <wp:docPr id="274135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5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FF0000"/>
          <w:sz w:val="24"/>
          <w:lang w:eastAsia="zh-CN"/>
        </w:rPr>
        <w:t>【截图区域：服装管理模块】</w:t>
      </w:r>
    </w:p>
    <w:p w14:paraId="10880FA1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展示服装列表（含多条件查询效果）</w:t>
      </w:r>
    </w:p>
    <w:p w14:paraId="4ECC3D13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t>展示服装上架</w:t>
      </w:r>
      <w:proofErr w:type="spellEnd"/>
      <w:r>
        <w:rPr>
          <w:rFonts w:ascii="宋体" w:eastAsia="宋体" w:hAnsi="宋体"/>
          <w:sz w:val="24"/>
        </w:rPr>
        <w:t>/</w:t>
      </w:r>
      <w:proofErr w:type="spellStart"/>
      <w:r>
        <w:rPr>
          <w:rFonts w:ascii="宋体" w:eastAsia="宋体" w:hAnsi="宋体"/>
          <w:sz w:val="24"/>
        </w:rPr>
        <w:t>编辑页面</w:t>
      </w:r>
      <w:proofErr w:type="spellEnd"/>
    </w:p>
    <w:p w14:paraId="0C4FD47A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t>展示图片上传功能</w:t>
      </w:r>
      <w:proofErr w:type="spellEnd"/>
    </w:p>
    <w:p w14:paraId="6D97063D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展示删除服装及提示效果</w:t>
      </w:r>
    </w:p>
    <w:p w14:paraId="3D1892A5" w14:textId="4C36E859" w:rsidR="003A158F" w:rsidRDefault="00FF5DB0">
      <w:pPr>
        <w:spacing w:before="120" w:after="60"/>
        <w:rPr>
          <w:lang w:eastAsia="zh-CN"/>
        </w:rPr>
      </w:pPr>
      <w:r w:rsidRPr="00FF5DB0">
        <w:rPr>
          <w:rFonts w:ascii="宋体" w:eastAsia="宋体" w:hAnsi="宋体"/>
          <w:i/>
          <w:noProof/>
          <w:color w:val="808080"/>
          <w:sz w:val="24"/>
          <w:lang w:eastAsia="zh-CN"/>
        </w:rPr>
        <w:lastRenderedPageBreak/>
        <w:drawing>
          <wp:inline distT="0" distB="0" distL="0" distR="0" wp14:anchorId="717C74F2" wp14:editId="09DE98F8">
            <wp:extent cx="5486400" cy="4916805"/>
            <wp:effectExtent l="0" t="0" r="0" b="0"/>
            <wp:docPr id="1803247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7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FF0000"/>
          <w:sz w:val="24"/>
          <w:lang w:eastAsia="zh-CN"/>
        </w:rPr>
        <w:t>【截图区域：订单管理模块】</w:t>
      </w:r>
    </w:p>
    <w:p w14:paraId="72BE8C05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t>展示后台订单查询列表</w:t>
      </w:r>
      <w:proofErr w:type="spellEnd"/>
    </w:p>
    <w:p w14:paraId="130E91FB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展示对未发货订单执行发货操作的效果</w:t>
      </w:r>
    </w:p>
    <w:p w14:paraId="5D5F3052" w14:textId="54664CC4" w:rsidR="003A158F" w:rsidRDefault="00FF5DB0">
      <w:pPr>
        <w:spacing w:before="120" w:after="60"/>
        <w:rPr>
          <w:lang w:eastAsia="zh-CN"/>
        </w:rPr>
      </w:pPr>
      <w:r w:rsidRPr="00FF5DB0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739BCDEC" wp14:editId="12E7C048">
            <wp:extent cx="5486400" cy="1967865"/>
            <wp:effectExtent l="0" t="0" r="0" b="0"/>
            <wp:docPr id="885645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5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color w:val="FF0000"/>
          <w:sz w:val="24"/>
          <w:lang w:eastAsia="zh-CN"/>
        </w:rPr>
        <w:t>【截图区域：用户管理模块】</w:t>
      </w:r>
    </w:p>
    <w:p w14:paraId="27CD9E6B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lastRenderedPageBreak/>
        <w:t>展示普通用户列表</w:t>
      </w:r>
      <w:proofErr w:type="spellEnd"/>
    </w:p>
    <w:p w14:paraId="1643468A" w14:textId="77777777" w:rsidR="003A158F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  <w:sz w:val="24"/>
        </w:rPr>
        <w:t>展示添加</w:t>
      </w:r>
      <w:proofErr w:type="spellEnd"/>
      <w:r>
        <w:rPr>
          <w:rFonts w:ascii="宋体" w:eastAsia="宋体" w:hAnsi="宋体"/>
          <w:sz w:val="24"/>
        </w:rPr>
        <w:t>/</w:t>
      </w:r>
      <w:proofErr w:type="spellStart"/>
      <w:r>
        <w:rPr>
          <w:rFonts w:ascii="宋体" w:eastAsia="宋体" w:hAnsi="宋体"/>
          <w:sz w:val="24"/>
        </w:rPr>
        <w:t>编辑用户页面</w:t>
      </w:r>
      <w:proofErr w:type="spellEnd"/>
    </w:p>
    <w:p w14:paraId="2DF5E38A" w14:textId="77777777" w:rsidR="003A158F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展示删除用户操作及效果</w:t>
      </w:r>
    </w:p>
    <w:p w14:paraId="6CA8C146" w14:textId="453A4B90" w:rsidR="003A158F" w:rsidRDefault="00FF5DB0">
      <w:pPr>
        <w:rPr>
          <w:lang w:eastAsia="zh-CN"/>
        </w:rPr>
      </w:pPr>
      <w:r w:rsidRPr="00FF5DB0">
        <w:rPr>
          <w:rFonts w:ascii="宋体" w:eastAsia="宋体" w:hAnsi="宋体"/>
          <w:i/>
          <w:noProof/>
          <w:color w:val="808080"/>
          <w:sz w:val="24"/>
          <w:lang w:eastAsia="zh-CN"/>
        </w:rPr>
        <w:drawing>
          <wp:inline distT="0" distB="0" distL="0" distR="0" wp14:anchorId="3E7C7867" wp14:editId="52CEF8EB">
            <wp:extent cx="5486400" cy="2442845"/>
            <wp:effectExtent l="0" t="0" r="0" b="0"/>
            <wp:docPr id="118060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36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DB0">
        <w:rPr>
          <w:noProof/>
          <w:lang w:eastAsia="zh-CN"/>
        </w:rPr>
        <w:drawing>
          <wp:inline distT="0" distB="0" distL="0" distR="0" wp14:anchorId="6871B0D2" wp14:editId="5963884E">
            <wp:extent cx="5486400" cy="3676650"/>
            <wp:effectExtent l="0" t="0" r="0" b="0"/>
            <wp:docPr id="1940502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2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7F96" w14:textId="77777777" w:rsidR="003A158F" w:rsidRDefault="003A158F">
      <w:pPr>
        <w:jc w:val="center"/>
        <w:rPr>
          <w:lang w:eastAsia="zh-CN"/>
        </w:rPr>
      </w:pPr>
    </w:p>
    <w:sectPr w:rsidR="003A15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098C4" w14:textId="77777777" w:rsidR="00857D00" w:rsidRDefault="00857D00">
      <w:pPr>
        <w:spacing w:line="240" w:lineRule="auto"/>
      </w:pPr>
      <w:r>
        <w:separator/>
      </w:r>
    </w:p>
  </w:endnote>
  <w:endnote w:type="continuationSeparator" w:id="0">
    <w:p w14:paraId="51C2D7A9" w14:textId="77777777" w:rsidR="00857D00" w:rsidRDefault="00857D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A8246" w14:textId="77777777" w:rsidR="00857D00" w:rsidRDefault="00857D00">
      <w:pPr>
        <w:spacing w:after="0"/>
      </w:pPr>
      <w:r>
        <w:separator/>
      </w:r>
    </w:p>
  </w:footnote>
  <w:footnote w:type="continuationSeparator" w:id="0">
    <w:p w14:paraId="4CDAC215" w14:textId="77777777" w:rsidR="00857D00" w:rsidRDefault="00857D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4087500">
    <w:abstractNumId w:val="1"/>
  </w:num>
  <w:num w:numId="2" w16cid:durableId="1847207519">
    <w:abstractNumId w:val="4"/>
  </w:num>
  <w:num w:numId="3" w16cid:durableId="487399376">
    <w:abstractNumId w:val="5"/>
  </w:num>
  <w:num w:numId="4" w16cid:durableId="298656110">
    <w:abstractNumId w:val="2"/>
  </w:num>
  <w:num w:numId="5" w16cid:durableId="2010521255">
    <w:abstractNumId w:val="0"/>
  </w:num>
  <w:num w:numId="6" w16cid:durableId="1212809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596"/>
    <w:rsid w:val="0015074B"/>
    <w:rsid w:val="0029639D"/>
    <w:rsid w:val="00326F90"/>
    <w:rsid w:val="003A158F"/>
    <w:rsid w:val="00701423"/>
    <w:rsid w:val="00857D00"/>
    <w:rsid w:val="009724EA"/>
    <w:rsid w:val="00A11216"/>
    <w:rsid w:val="00AA1D8D"/>
    <w:rsid w:val="00B47730"/>
    <w:rsid w:val="00CB0664"/>
    <w:rsid w:val="00EF1A61"/>
    <w:rsid w:val="00F7712C"/>
    <w:rsid w:val="00FC693F"/>
    <w:rsid w:val="00FF5DB0"/>
    <w:rsid w:val="063F4ED6"/>
    <w:rsid w:val="14725519"/>
    <w:rsid w:val="1B402B39"/>
    <w:rsid w:val="1FCA55D4"/>
    <w:rsid w:val="47AD043B"/>
    <w:rsid w:val="490525B3"/>
    <w:rsid w:val="7A293BFF"/>
    <w:rsid w:val="7F55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1CBA2"/>
  <w14:defaultImageDpi w14:val="300"/>
  <w15:docId w15:val="{E80EE2A5-B081-450F-B039-835DD82FA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2322</Words>
  <Characters>2788</Characters>
  <Application>Microsoft Office Word</Application>
  <DocSecurity>0</DocSecurity>
  <Lines>232</Lines>
  <Paragraphs>243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要密码别看了 111</cp:lastModifiedBy>
  <cp:revision>4</cp:revision>
  <dcterms:created xsi:type="dcterms:W3CDTF">2013-12-23T23:15:00Z</dcterms:created>
  <dcterms:modified xsi:type="dcterms:W3CDTF">2026-06-18T07:10:00Z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eyJoZGlkIjoiNjMxNTUyMjNmYTA2NjgxNzUyNjJiMmQxMjFhMTU0NGQiLCJ1c2VySWQiOiIxNzQ1MjM1Mjc3In0=</vt:lpwstr>
  </property>
  <property fmtid="{D5CDD505-2E9C-101B-9397-08002B2CF9AE}" pid="3" name="KSOProductBuildVer">
    <vt:lpwstr>2052-12.1.0.24655</vt:lpwstr>
  </property>
  <property fmtid="{D5CDD505-2E9C-101B-9397-08002B2CF9AE}" pid="4" name="ICV">
    <vt:lpwstr>B72BF4CD3888493095AF269ABAC71E3B_13</vt:lpwstr>
  </property>
</Properties>
</file>